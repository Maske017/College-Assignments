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600" w:firstRow="0" w:lastRow="0" w:firstColumn="0" w:lastColumn="0" w:noHBand="1" w:noVBand="1"/>
      </w:tblPr>
      <w:tblGrid>
        <w:gridCol w:w="5264"/>
        <w:gridCol w:w="5264"/>
      </w:tblGrid>
      <w:tr w:rsidR="00601CDB" w14:paraId="61725707" w14:textId="77777777" w:rsidTr="0099482B">
        <w:tc>
          <w:tcPr>
            <w:tcW w:w="5264" w:type="dxa"/>
          </w:tcPr>
          <w:p w14:paraId="6873892D" w14:textId="77777777" w:rsidR="00601CDB" w:rsidRDefault="00601CDB" w:rsidP="00601CDB">
            <w:pPr>
              <w:pStyle w:val="Title"/>
              <w:jc w:val="left"/>
            </w:pPr>
            <w:r w:rsidRPr="00BF3499">
              <w:rPr>
                <w:noProof/>
              </w:rPr>
              <w:drawing>
                <wp:inline distT="0" distB="0" distL="0" distR="0" wp14:anchorId="48A72037" wp14:editId="39B5BAA8">
                  <wp:extent cx="390525" cy="525908"/>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7127" cy="534798"/>
                          </a:xfrm>
                          <a:prstGeom prst="rect">
                            <a:avLst/>
                          </a:prstGeom>
                        </pic:spPr>
                      </pic:pic>
                    </a:graphicData>
                  </a:graphic>
                </wp:inline>
              </w:drawing>
            </w:r>
          </w:p>
        </w:tc>
        <w:tc>
          <w:tcPr>
            <w:tcW w:w="5264" w:type="dxa"/>
          </w:tcPr>
          <w:p w14:paraId="33626967" w14:textId="376817EA" w:rsidR="00601CDB" w:rsidRDefault="003142FE" w:rsidP="00601CDB">
            <w:pPr>
              <w:pStyle w:val="Title"/>
            </w:pPr>
            <w:r>
              <w:t>12/2/2</w:t>
            </w:r>
            <w:r w:rsidR="0013643D">
              <w:t>025</w:t>
            </w:r>
          </w:p>
        </w:tc>
      </w:tr>
    </w:tbl>
    <w:p w14:paraId="7A8193BC" w14:textId="77777777" w:rsidR="00601CDB" w:rsidRPr="0099482B" w:rsidRDefault="00601CDB" w:rsidP="0099482B">
      <w:pPr>
        <w:spacing w:after="0"/>
        <w:rPr>
          <w:sz w:val="2"/>
        </w:rPr>
      </w:pPr>
    </w:p>
    <w:tbl>
      <w:tblPr>
        <w:tblW w:w="5000" w:type="pct"/>
        <w:tblLayout w:type="fixed"/>
        <w:tblCellMar>
          <w:top w:w="227" w:type="dxa"/>
          <w:bottom w:w="227" w:type="dxa"/>
        </w:tblCellMar>
        <w:tblLook w:val="0600" w:firstRow="0" w:lastRow="0" w:firstColumn="0" w:lastColumn="0" w:noHBand="1" w:noVBand="1"/>
        <w:tblDescription w:val="Memo information table"/>
      </w:tblPr>
      <w:tblGrid>
        <w:gridCol w:w="1134"/>
        <w:gridCol w:w="9404"/>
      </w:tblGrid>
      <w:tr w:rsidR="005673B8" w14:paraId="4B9AF410" w14:textId="77777777" w:rsidTr="00A72981">
        <w:tc>
          <w:tcPr>
            <w:tcW w:w="1134" w:type="dxa"/>
            <w:tcBorders>
              <w:top w:val="single" w:sz="8" w:space="0" w:color="404040" w:themeColor="text1" w:themeTint="BF"/>
            </w:tcBorders>
          </w:tcPr>
          <w:p w14:paraId="580D9E96" w14:textId="77777777" w:rsidR="005673B8" w:rsidRPr="005673B8" w:rsidRDefault="00000000" w:rsidP="005673B8">
            <w:pPr>
              <w:pStyle w:val="Heading1"/>
            </w:pPr>
            <w:sdt>
              <w:sdtPr>
                <w:alias w:val="To:"/>
                <w:tag w:val="To:"/>
                <w:id w:val="1046877984"/>
                <w:placeholder>
                  <w:docPart w:val="EB902913E07040AE9091926BAB86F898"/>
                </w:placeholder>
                <w:temporary/>
                <w:showingPlcHdr/>
                <w15:appearance w15:val="hidden"/>
              </w:sdtPr>
              <w:sdtContent>
                <w:r w:rsidR="00020E86" w:rsidRPr="005673B8">
                  <w:t>to</w:t>
                </w:r>
              </w:sdtContent>
            </w:sdt>
            <w:r w:rsidR="005673B8" w:rsidRPr="005673B8">
              <w:t>:</w:t>
            </w:r>
          </w:p>
        </w:tc>
        <w:tc>
          <w:tcPr>
            <w:tcW w:w="9404" w:type="dxa"/>
            <w:tcBorders>
              <w:top w:val="single" w:sz="8" w:space="0" w:color="404040" w:themeColor="text1" w:themeTint="BF"/>
            </w:tcBorders>
          </w:tcPr>
          <w:p w14:paraId="1D89D41C" w14:textId="2FE681FC" w:rsidR="005673B8" w:rsidRPr="00F358EA" w:rsidRDefault="003142FE" w:rsidP="007A1081">
            <w:pPr>
              <w:pStyle w:val="Heading2"/>
            </w:pPr>
            <w:r>
              <w:t>Dr. Matthew Stapleton</w:t>
            </w:r>
          </w:p>
        </w:tc>
      </w:tr>
      <w:tr w:rsidR="005673B8" w14:paraId="7CFF0806" w14:textId="77777777" w:rsidTr="00A72981">
        <w:tc>
          <w:tcPr>
            <w:tcW w:w="1134" w:type="dxa"/>
          </w:tcPr>
          <w:p w14:paraId="1291E501" w14:textId="77777777" w:rsidR="005673B8" w:rsidRPr="005673B8" w:rsidRDefault="00000000" w:rsidP="005673B8">
            <w:pPr>
              <w:pStyle w:val="Heading1"/>
            </w:pPr>
            <w:sdt>
              <w:sdtPr>
                <w:alias w:val="From:"/>
                <w:tag w:val="From:"/>
                <w:id w:val="-628706206"/>
                <w:placeholder>
                  <w:docPart w:val="F5BC25DBB0014B8BB1CAAD497DB5E48C"/>
                </w:placeholder>
                <w:temporary/>
                <w:showingPlcHdr/>
                <w15:appearance w15:val="hidden"/>
              </w:sdtPr>
              <w:sdtContent>
                <w:r w:rsidR="00020E86" w:rsidRPr="005673B8">
                  <w:t>from</w:t>
                </w:r>
              </w:sdtContent>
            </w:sdt>
            <w:r w:rsidR="005673B8" w:rsidRPr="005673B8">
              <w:t>:</w:t>
            </w:r>
          </w:p>
        </w:tc>
        <w:tc>
          <w:tcPr>
            <w:tcW w:w="9404" w:type="dxa"/>
          </w:tcPr>
          <w:p w14:paraId="020B0D04" w14:textId="6E87BCFD" w:rsidR="005673B8" w:rsidRPr="00F358EA" w:rsidRDefault="003142FE" w:rsidP="007A1081">
            <w:pPr>
              <w:pStyle w:val="Heading2"/>
            </w:pPr>
            <w:r>
              <w:t>Marin Aske</w:t>
            </w:r>
          </w:p>
        </w:tc>
      </w:tr>
      <w:tr w:rsidR="005673B8" w14:paraId="6EC26717" w14:textId="77777777" w:rsidTr="00A72981">
        <w:tc>
          <w:tcPr>
            <w:tcW w:w="1134" w:type="dxa"/>
          </w:tcPr>
          <w:p w14:paraId="5EE3C983" w14:textId="77777777" w:rsidR="005673B8" w:rsidRPr="005673B8" w:rsidRDefault="00000000" w:rsidP="005673B8">
            <w:pPr>
              <w:pStyle w:val="Heading1"/>
            </w:pPr>
            <w:sdt>
              <w:sdtPr>
                <w:alias w:val="Subject:"/>
                <w:tag w:val="Subject:"/>
                <w:id w:val="-136491269"/>
                <w:placeholder>
                  <w:docPart w:val="5DAC5D33AA354DBC959108BDE2C09F38"/>
                </w:placeholder>
                <w:temporary/>
                <w:showingPlcHdr/>
                <w15:appearance w15:val="hidden"/>
              </w:sdtPr>
              <w:sdtContent>
                <w:r w:rsidR="00020E86" w:rsidRPr="005673B8">
                  <w:t>subject</w:t>
                </w:r>
              </w:sdtContent>
            </w:sdt>
            <w:r w:rsidR="005673B8" w:rsidRPr="005673B8">
              <w:t>:</w:t>
            </w:r>
          </w:p>
        </w:tc>
        <w:tc>
          <w:tcPr>
            <w:tcW w:w="9404" w:type="dxa"/>
          </w:tcPr>
          <w:p w14:paraId="63B696C1" w14:textId="39BE30D7" w:rsidR="005673B8" w:rsidRPr="00F358EA" w:rsidRDefault="003142FE" w:rsidP="007A1081">
            <w:pPr>
              <w:pStyle w:val="Heading2"/>
            </w:pPr>
            <w:r>
              <w:t>Tutorial Evaluation</w:t>
            </w:r>
          </w:p>
        </w:tc>
      </w:tr>
      <w:tr w:rsidR="005673B8" w14:paraId="41FCFE56" w14:textId="77777777" w:rsidTr="00A72981">
        <w:tc>
          <w:tcPr>
            <w:tcW w:w="1134" w:type="dxa"/>
            <w:tcBorders>
              <w:bottom w:val="single" w:sz="8" w:space="0" w:color="404040" w:themeColor="text1" w:themeTint="BF"/>
            </w:tcBorders>
          </w:tcPr>
          <w:p w14:paraId="32F9DCA9" w14:textId="77777777" w:rsidR="005673B8" w:rsidRPr="005673B8" w:rsidRDefault="00000000" w:rsidP="005673B8">
            <w:pPr>
              <w:pStyle w:val="Heading1"/>
            </w:pPr>
            <w:sdt>
              <w:sdtPr>
                <w:alias w:val="CC:"/>
                <w:tag w:val="CC:"/>
                <w:id w:val="-715741132"/>
                <w:placeholder>
                  <w:docPart w:val="FB8FA4A9AEB24D9F95951ED14447D5FC"/>
                </w:placeholder>
                <w:temporary/>
                <w:showingPlcHdr/>
                <w15:appearance w15:val="hidden"/>
              </w:sdtPr>
              <w:sdtContent>
                <w:r w:rsidR="00020E86">
                  <w:t>CC</w:t>
                </w:r>
              </w:sdtContent>
            </w:sdt>
            <w:r w:rsidR="005673B8" w:rsidRPr="005673B8">
              <w:t>:</w:t>
            </w:r>
          </w:p>
        </w:tc>
        <w:tc>
          <w:tcPr>
            <w:tcW w:w="9404" w:type="dxa"/>
            <w:tcBorders>
              <w:bottom w:val="single" w:sz="8" w:space="0" w:color="404040" w:themeColor="text1" w:themeTint="BF"/>
            </w:tcBorders>
          </w:tcPr>
          <w:p w14:paraId="36930A40" w14:textId="214E7313" w:rsidR="005673B8" w:rsidRPr="00F358EA" w:rsidRDefault="005673B8" w:rsidP="007A1081">
            <w:pPr>
              <w:pStyle w:val="Heading2"/>
            </w:pPr>
          </w:p>
        </w:tc>
      </w:tr>
      <w:tr w:rsidR="00A72981" w14:paraId="156ACAE3" w14:textId="77777777" w:rsidTr="00D011C7">
        <w:trPr>
          <w:trHeight w:hRule="exact" w:val="100"/>
        </w:trPr>
        <w:tc>
          <w:tcPr>
            <w:tcW w:w="1134" w:type="dxa"/>
            <w:tcBorders>
              <w:top w:val="single" w:sz="8" w:space="0" w:color="404040" w:themeColor="text1" w:themeTint="BF"/>
            </w:tcBorders>
            <w:tcMar>
              <w:top w:w="0" w:type="dxa"/>
              <w:bottom w:w="0" w:type="dxa"/>
            </w:tcMar>
          </w:tcPr>
          <w:p w14:paraId="21B5EEDA" w14:textId="77777777" w:rsidR="00A72981" w:rsidRDefault="00A72981" w:rsidP="00A72981"/>
        </w:tc>
        <w:tc>
          <w:tcPr>
            <w:tcW w:w="9404" w:type="dxa"/>
            <w:tcBorders>
              <w:top w:val="single" w:sz="8" w:space="0" w:color="404040" w:themeColor="text1" w:themeTint="BF"/>
            </w:tcBorders>
            <w:tcMar>
              <w:top w:w="0" w:type="dxa"/>
              <w:bottom w:w="0" w:type="dxa"/>
            </w:tcMar>
          </w:tcPr>
          <w:p w14:paraId="5B98F138" w14:textId="77777777" w:rsidR="00A72981" w:rsidRDefault="00A72981" w:rsidP="00A72981"/>
        </w:tc>
      </w:tr>
    </w:tbl>
    <w:p w14:paraId="315EAB87" w14:textId="77777777" w:rsidR="0063786F" w:rsidRPr="00224CB8" w:rsidRDefault="0063786F" w:rsidP="0063786F">
      <w:pPr>
        <w:ind w:firstLine="720"/>
        <w:rPr>
          <w:rFonts w:asciiTheme="majorHAnsi" w:hAnsiTheme="majorHAnsi"/>
          <w:b/>
          <w:caps/>
          <w:color w:val="097F88" w:themeColor="accent1" w:themeShade="BF"/>
          <w:sz w:val="24"/>
          <w:szCs w:val="24"/>
        </w:rPr>
      </w:pPr>
      <w:r w:rsidRPr="00224CB8">
        <w:rPr>
          <w:rFonts w:asciiTheme="majorHAnsi" w:hAnsiTheme="majorHAnsi"/>
          <w:b/>
          <w:caps/>
          <w:color w:val="097F88" w:themeColor="accent1" w:themeShade="BF"/>
          <w:sz w:val="24"/>
          <w:szCs w:val="24"/>
        </w:rPr>
        <w:t>INTRODUCTION</w:t>
      </w:r>
    </w:p>
    <w:p w14:paraId="17E72965" w14:textId="0775BC38" w:rsidR="0063786F" w:rsidRPr="0063786F" w:rsidRDefault="0063786F" w:rsidP="009E5B97">
      <w:pPr>
        <w:ind w:firstLine="720"/>
      </w:pPr>
      <w:r w:rsidRPr="0063786F">
        <w:t xml:space="preserve">With this memo, I provide an evaluation of the tutorial created by me entitled “How to Download Steam and play your first game.” I chose this topic because Steam is among the most widely used game platforms, yet a lot of new users, especially those migrating from console systems or unfamiliar with PC gaming platforms, face difficulties in using it for the first time. I </w:t>
      </w:r>
      <w:r w:rsidR="003C715C">
        <w:t xml:space="preserve">also </w:t>
      </w:r>
      <w:r w:rsidRPr="0063786F">
        <w:t>chose this topic because this assignment combines several common digital literacy skills: downloading software, creating an online account, navigating a digital store, and launching installed applications. Such tasks are universal and applicable beyond Steam, therefore making the tutorial both practical and relevant.</w:t>
      </w:r>
    </w:p>
    <w:p w14:paraId="1A2BC8E2" w14:textId="1ED83CD3" w:rsidR="0063786F" w:rsidRPr="0063786F" w:rsidRDefault="0063786F" w:rsidP="009E5B97">
      <w:pPr>
        <w:ind w:firstLine="720"/>
      </w:pPr>
      <w:r w:rsidRPr="0063786F">
        <w:t>My tutorial is designed to walk the beginning user through the steps necessary to get started with Steam safely and confidently. Because its purpose is limited to initial setup and first-time use, it only covers how to download Steam, create an account, buy one game, and launch that game. I drafted the tutorial according to Redish's principles on designing effective writing for online content: chunking information, prioritizing the needs of users, and using plain language.</w:t>
      </w:r>
    </w:p>
    <w:p w14:paraId="1CC63AA1" w14:textId="77777777" w:rsidR="0063786F" w:rsidRPr="0063786F" w:rsidRDefault="0063786F" w:rsidP="009E5B97">
      <w:pPr>
        <w:ind w:firstLine="720"/>
      </w:pPr>
      <w:r w:rsidRPr="0063786F">
        <w:t>The target audience for this tutorial comprises first-time users of either Steam or PC gaming. These individuals might be fairly familiar with computers but lack confidence when trying to use huge online platforms. They may seek entrance to a certain game or learn how to use Steam safely without making mistakes that may lead to their account's compromise. The tutorial gives them a structured walk-through they can follow at their own pace and return to whenever needed.</w:t>
      </w:r>
    </w:p>
    <w:p w14:paraId="7BC3F2A0" w14:textId="77777777" w:rsidR="0063786F" w:rsidRPr="0063786F" w:rsidRDefault="0063786F" w:rsidP="009E5B97">
      <w:pPr>
        <w:ind w:firstLine="720"/>
      </w:pPr>
      <w:r w:rsidRPr="0063786F">
        <w:t>In general, I believe that a novice user will find my tutorial particularly effective because it communicates and shares complex digital tasks in a straightforward, user-centered, minimalist format. The online writing and design principles by Redish and the course readings were applied to ensure an accessible and easy-to-follow instructional sequence.</w:t>
      </w:r>
    </w:p>
    <w:p w14:paraId="273FD08C" w14:textId="77777777" w:rsidR="0063786F" w:rsidRPr="0063786F" w:rsidRDefault="0063786F" w:rsidP="009E5B97">
      <w:pPr>
        <w:ind w:firstLine="720"/>
      </w:pPr>
      <w:r w:rsidRPr="0063786F">
        <w:t>The rest of this memo will discuss the tutorial within the larger tutorial genre, explain the key decisions we made regarding content, organization, writing style, and design, demonstrate those choices through example illustrations, address the software tools used, and conclude with a reflection on the challenges and lessons learned.</w:t>
      </w:r>
    </w:p>
    <w:p w14:paraId="56305E67" w14:textId="77777777" w:rsidR="0063786F" w:rsidRPr="0063786F" w:rsidRDefault="0063786F" w:rsidP="0063786F">
      <w:pPr>
        <w:ind w:firstLine="720"/>
        <w:rPr>
          <w:rFonts w:asciiTheme="majorHAnsi" w:hAnsiTheme="majorHAnsi"/>
          <w:b/>
          <w:caps/>
          <w:color w:val="097F88" w:themeColor="accent1" w:themeShade="BF"/>
        </w:rPr>
      </w:pPr>
    </w:p>
    <w:p w14:paraId="18A28391" w14:textId="77777777" w:rsidR="0063786F" w:rsidRPr="0063786F" w:rsidRDefault="0063786F" w:rsidP="0063786F">
      <w:pPr>
        <w:ind w:firstLine="720"/>
        <w:rPr>
          <w:rFonts w:asciiTheme="majorHAnsi" w:hAnsiTheme="majorHAnsi"/>
          <w:b/>
          <w:caps/>
          <w:color w:val="097F88" w:themeColor="accent1" w:themeShade="BF"/>
        </w:rPr>
      </w:pPr>
    </w:p>
    <w:p w14:paraId="2D9E059A" w14:textId="77777777" w:rsidR="0063786F" w:rsidRPr="0063786F" w:rsidRDefault="0063786F" w:rsidP="0063786F">
      <w:pPr>
        <w:ind w:firstLine="720"/>
        <w:rPr>
          <w:rFonts w:asciiTheme="majorHAnsi" w:hAnsiTheme="majorHAnsi"/>
          <w:b/>
          <w:caps/>
          <w:color w:val="097F88" w:themeColor="accent1" w:themeShade="BF"/>
        </w:rPr>
      </w:pPr>
    </w:p>
    <w:p w14:paraId="2249BA11" w14:textId="77777777" w:rsidR="0063786F" w:rsidRPr="00224CB8" w:rsidRDefault="0063786F" w:rsidP="0063786F">
      <w:pPr>
        <w:ind w:firstLine="720"/>
        <w:rPr>
          <w:rFonts w:asciiTheme="majorHAnsi" w:hAnsiTheme="majorHAnsi"/>
          <w:b/>
          <w:caps/>
          <w:color w:val="097F88" w:themeColor="accent1" w:themeShade="BF"/>
          <w:sz w:val="24"/>
          <w:szCs w:val="24"/>
        </w:rPr>
      </w:pPr>
      <w:r w:rsidRPr="00224CB8">
        <w:rPr>
          <w:rFonts w:asciiTheme="majorHAnsi" w:hAnsiTheme="majorHAnsi"/>
          <w:b/>
          <w:caps/>
          <w:color w:val="097F88" w:themeColor="accent1" w:themeShade="BF"/>
          <w:sz w:val="24"/>
          <w:szCs w:val="24"/>
        </w:rPr>
        <w:t>BACKGROUND - The Tutorial Genre</w:t>
      </w:r>
    </w:p>
    <w:p w14:paraId="5538AE94" w14:textId="39E1DCF7" w:rsidR="0063786F" w:rsidRPr="0063786F" w:rsidRDefault="0063786F" w:rsidP="0063786F">
      <w:pPr>
        <w:ind w:firstLine="720"/>
      </w:pPr>
      <w:r w:rsidRPr="0063786F">
        <w:t>Tutorials as a genre are instructional documents that enable users to complete a task through a series of steps that they follow. Tutorials are task-oriented, user-centered, and meant to be followed linearly. Tutorials stand apart from reference materials or conceptual documents, since tutorials focus on action-not theory. As Redish explains, users "come to the web to get answers, not to read long explanations" (p. 112). This principle shapes the tutorial genre, supporting short steps and clear instructions with accompanying visuals.</w:t>
      </w:r>
    </w:p>
    <w:p w14:paraId="7A8E40C0" w14:textId="2108EF9A" w:rsidR="0063786F" w:rsidRPr="0063786F" w:rsidRDefault="0063786F" w:rsidP="0063786F">
      <w:pPr>
        <w:ind w:firstLine="720"/>
      </w:pPr>
      <w:r w:rsidRPr="0063786F">
        <w:t>My tutorial fits squarely in th</w:t>
      </w:r>
      <w:r>
        <w:t>e software program tutorial</w:t>
      </w:r>
      <w:r w:rsidRPr="0063786F">
        <w:t xml:space="preserve"> genre through its step-by-step structure, its action-first phrasing, and its emphasis on doing rather than explaining</w:t>
      </w:r>
      <w:r>
        <w:t xml:space="preserve"> in terms of actions on a program on your system</w:t>
      </w:r>
      <w:r w:rsidRPr="0063786F">
        <w:t>. My tutorial makes no attempt to describe the history of Steam or to give elaborate descriptions of gaming platforms. Rather, it focuses narrowly on what the user needs to do to complete the tasks. In this, I follow the injunction that online help must “give people only what they need—no more, no less” (Redish, p. 189).</w:t>
      </w:r>
    </w:p>
    <w:p w14:paraId="3E56FB03" w14:textId="77777777" w:rsidR="0063786F" w:rsidRPr="00224CB8" w:rsidRDefault="0063786F" w:rsidP="0063786F">
      <w:pPr>
        <w:ind w:firstLine="720"/>
        <w:rPr>
          <w:rFonts w:asciiTheme="majorHAnsi" w:hAnsiTheme="majorHAnsi"/>
          <w:b/>
          <w:caps/>
          <w:color w:val="097F88" w:themeColor="accent1" w:themeShade="BF"/>
          <w:sz w:val="24"/>
          <w:szCs w:val="24"/>
        </w:rPr>
      </w:pPr>
      <w:r w:rsidRPr="00224CB8">
        <w:rPr>
          <w:rFonts w:asciiTheme="majorHAnsi" w:hAnsiTheme="majorHAnsi"/>
          <w:b/>
          <w:caps/>
          <w:color w:val="097F88" w:themeColor="accent1" w:themeShade="BF"/>
          <w:sz w:val="24"/>
          <w:szCs w:val="24"/>
        </w:rPr>
        <w:t>CONTENT AND ORGANIZATIONAL DECISIONS</w:t>
      </w:r>
    </w:p>
    <w:p w14:paraId="29E88645" w14:textId="77777777" w:rsidR="0063786F" w:rsidRPr="0063786F" w:rsidRDefault="0063786F" w:rsidP="0063786F">
      <w:r w:rsidRPr="0063786F">
        <w:t>I organized this tutorial into four major task sections:</w:t>
      </w:r>
    </w:p>
    <w:p w14:paraId="5873D949" w14:textId="77777777" w:rsidR="0063786F" w:rsidRPr="0063786F" w:rsidRDefault="0063786F" w:rsidP="0063786F">
      <w:pPr>
        <w:rPr>
          <w:i/>
          <w:iCs/>
        </w:rPr>
      </w:pPr>
      <w:r w:rsidRPr="0063786F">
        <w:rPr>
          <w:i/>
          <w:iCs/>
        </w:rPr>
        <w:t>1.</w:t>
      </w:r>
      <w:r w:rsidRPr="0063786F">
        <w:tab/>
      </w:r>
      <w:r w:rsidRPr="0063786F">
        <w:rPr>
          <w:i/>
          <w:iCs/>
        </w:rPr>
        <w:t>Download and install Steam</w:t>
      </w:r>
    </w:p>
    <w:p w14:paraId="6F63A5A6" w14:textId="77777777" w:rsidR="0063786F" w:rsidRPr="0063786F" w:rsidRDefault="0063786F" w:rsidP="0063786F">
      <w:pPr>
        <w:rPr>
          <w:i/>
          <w:iCs/>
        </w:rPr>
      </w:pPr>
      <w:r w:rsidRPr="0063786F">
        <w:rPr>
          <w:i/>
          <w:iCs/>
        </w:rPr>
        <w:t>2.</w:t>
      </w:r>
      <w:r w:rsidRPr="0063786F">
        <w:rPr>
          <w:i/>
          <w:iCs/>
        </w:rPr>
        <w:tab/>
        <w:t>Make a Steam account</w:t>
      </w:r>
    </w:p>
    <w:p w14:paraId="5CD6D33B" w14:textId="77777777" w:rsidR="0063786F" w:rsidRPr="0063786F" w:rsidRDefault="0063786F" w:rsidP="0063786F">
      <w:pPr>
        <w:rPr>
          <w:i/>
          <w:iCs/>
        </w:rPr>
      </w:pPr>
      <w:r w:rsidRPr="0063786F">
        <w:rPr>
          <w:i/>
          <w:iCs/>
        </w:rPr>
        <w:t>3.</w:t>
      </w:r>
      <w:r w:rsidRPr="0063786F">
        <w:rPr>
          <w:i/>
          <w:iCs/>
        </w:rPr>
        <w:tab/>
        <w:t>Buy a game</w:t>
      </w:r>
    </w:p>
    <w:p w14:paraId="38725713" w14:textId="327BFABF" w:rsidR="0063786F" w:rsidRPr="0063786F" w:rsidRDefault="0063786F" w:rsidP="0063786F">
      <w:pPr>
        <w:rPr>
          <w:i/>
          <w:iCs/>
        </w:rPr>
      </w:pPr>
      <w:r w:rsidRPr="0063786F">
        <w:rPr>
          <w:i/>
          <w:iCs/>
        </w:rPr>
        <w:t>4</w:t>
      </w:r>
      <w:proofErr w:type="gramStart"/>
      <w:r w:rsidRPr="0063786F">
        <w:rPr>
          <w:i/>
          <w:iCs/>
        </w:rPr>
        <w:t xml:space="preserve">. </w:t>
      </w:r>
      <w:r w:rsidRPr="0063786F">
        <w:rPr>
          <w:i/>
          <w:iCs/>
        </w:rPr>
        <w:tab/>
        <w:t>Launch</w:t>
      </w:r>
      <w:proofErr w:type="gramEnd"/>
      <w:r w:rsidRPr="0063786F">
        <w:rPr>
          <w:i/>
          <w:iCs/>
        </w:rPr>
        <w:t xml:space="preserve"> </w:t>
      </w:r>
      <w:r>
        <w:rPr>
          <w:i/>
          <w:iCs/>
        </w:rPr>
        <w:t xml:space="preserve">the </w:t>
      </w:r>
      <w:r w:rsidRPr="0063786F">
        <w:rPr>
          <w:i/>
          <w:iCs/>
        </w:rPr>
        <w:t>game</w:t>
      </w:r>
    </w:p>
    <w:p w14:paraId="1583492C" w14:textId="77777777" w:rsidR="0063786F" w:rsidRPr="0063786F" w:rsidRDefault="0063786F" w:rsidP="0063786F">
      <w:pPr>
        <w:ind w:firstLine="720"/>
      </w:pPr>
      <w:r w:rsidRPr="0063786F">
        <w:t>I have chosen this order because of the natural workflow a new Steam user would generally go through: A user cannot create an account without the application, and they cannot buy a game without the account, nor can they launch one without purchasing or installing. This linear structure also aligns with Redish's guidance to "organize content by the user's tasks" rather than by the system's internal logic (p. 97).</w:t>
      </w:r>
    </w:p>
    <w:p w14:paraId="689AEB95" w14:textId="77777777" w:rsidR="0063786F" w:rsidRPr="0063786F" w:rsidRDefault="0063786F" w:rsidP="0063786F">
      <w:pPr>
        <w:ind w:firstLine="720"/>
      </w:pPr>
      <w:r w:rsidRPr="0063786F">
        <w:t>Every section starts with a short preview sentence that sets up what the user will do and why the action counts. This reinforces motivation and prepares the user for the next steps. In each section, I used step numbers to encourage clear progression. Research in UX shows users prefer numbered lists when sequence matters. Screenshots are placed at moments when users might hesitate or need visual validation-for example, the Steam installer window, or the "Create Account" button. These screenshots serve as visual anchors, reducing the cognitive load on new users.</w:t>
      </w:r>
    </w:p>
    <w:p w14:paraId="1A4CA1BA" w14:textId="508772F1" w:rsidR="0063786F" w:rsidRPr="0063786F" w:rsidRDefault="0063786F" w:rsidP="0063786F">
      <w:r w:rsidRPr="0063786F">
        <w:t>I avoided adding anything not relevant to the scope of this task. For example, Steam has community features, friends list, and achievement systems, but these have intentionally been omitted to keep focus and not overwhelm the user. As Redish states, effective tutorials “respect the user’s time by eliminating distractions” (p. 146).</w:t>
      </w:r>
    </w:p>
    <w:p w14:paraId="08E513F2" w14:textId="77777777" w:rsidR="0063786F" w:rsidRPr="00224CB8" w:rsidRDefault="0063786F" w:rsidP="0063786F">
      <w:pPr>
        <w:pStyle w:val="Heading1"/>
        <w:ind w:firstLine="720"/>
        <w:rPr>
          <w:sz w:val="24"/>
          <w:szCs w:val="24"/>
        </w:rPr>
      </w:pPr>
      <w:r w:rsidRPr="00224CB8">
        <w:rPr>
          <w:sz w:val="24"/>
          <w:szCs w:val="24"/>
        </w:rPr>
        <w:t>Prose Style and Minimalist Writing</w:t>
      </w:r>
    </w:p>
    <w:p w14:paraId="573AE74E" w14:textId="77777777" w:rsidR="0063786F" w:rsidRPr="0063786F" w:rsidRDefault="0063786F" w:rsidP="0063786F">
      <w:pPr>
        <w:ind w:firstLine="720"/>
      </w:pPr>
      <w:r w:rsidRPr="0063786F">
        <w:t>Because the audience consists of novice users, I adopted a straightforward, conversational tone while keeping sentences short and direct. My prose makes use of action verbs at the beginning of steps, “Click,” “Open,” “Select,” “Install”, helping users skim effectively and immediately understand what to do next. The paragraphs are short, and the chunks of information are presented in easily-digested units, following Redish’s principle that users “do not read—they scan” (p. 25).</w:t>
      </w:r>
    </w:p>
    <w:p w14:paraId="09C8849D" w14:textId="77777777" w:rsidR="0063786F" w:rsidRPr="0063786F" w:rsidRDefault="0063786F" w:rsidP="0063786F"/>
    <w:p w14:paraId="6C943660" w14:textId="77777777" w:rsidR="0063786F" w:rsidRPr="0063786F" w:rsidRDefault="0063786F" w:rsidP="0063786F">
      <w:pPr>
        <w:ind w:firstLine="720"/>
      </w:pPr>
      <w:r w:rsidRPr="0063786F">
        <w:t>I used plain language wherever possible. Instead of saying "execute the installer", for instance, the tutorial simply says, "double-click the file". This reduces intimidation and supports users with lower technical literacy. At the same time, I preserved necessary terminology when it was unavoidable, always presenting it in context so that users know precisely what to look for.</w:t>
      </w:r>
    </w:p>
    <w:p w14:paraId="0CF6FBB0" w14:textId="77777777" w:rsidR="0063786F" w:rsidRPr="0063786F" w:rsidRDefault="0063786F" w:rsidP="0063786F">
      <w:pPr>
        <w:ind w:firstLine="720"/>
      </w:pPr>
      <w:r w:rsidRPr="0063786F">
        <w:t>Minimalism was a key stylistic objective: I eschewed long explanations, jargon, and other unnecessary details. Redish sums it up: writing that is “short, simple and centered on the user’s needs at that moment” (p. 162). Because each step only says what users need to act, and no step has more than one action, users will make fewer errors and get through the tutorial more smoothly.</w:t>
      </w:r>
    </w:p>
    <w:p w14:paraId="7A223752" w14:textId="77777777" w:rsidR="0063786F" w:rsidRPr="00224CB8" w:rsidRDefault="0063786F" w:rsidP="0063786F">
      <w:pPr>
        <w:ind w:firstLine="720"/>
        <w:rPr>
          <w:rFonts w:asciiTheme="majorHAnsi" w:hAnsiTheme="majorHAnsi"/>
          <w:b/>
          <w:caps/>
          <w:color w:val="097F88" w:themeColor="accent1" w:themeShade="BF"/>
          <w:sz w:val="24"/>
          <w:szCs w:val="24"/>
        </w:rPr>
      </w:pPr>
      <w:r w:rsidRPr="00224CB8">
        <w:rPr>
          <w:rFonts w:asciiTheme="majorHAnsi" w:hAnsiTheme="majorHAnsi"/>
          <w:b/>
          <w:caps/>
          <w:color w:val="097F88" w:themeColor="accent1" w:themeShade="BF"/>
          <w:sz w:val="24"/>
          <w:szCs w:val="24"/>
        </w:rPr>
        <w:t>DESIGN ELEMENTS</w:t>
      </w:r>
    </w:p>
    <w:p w14:paraId="0DB14153" w14:textId="77777777" w:rsidR="0063786F" w:rsidRPr="0063786F" w:rsidRDefault="0063786F" w:rsidP="0063786F">
      <w:pPr>
        <w:ind w:firstLine="720"/>
      </w:pPr>
      <w:r w:rsidRPr="0063786F">
        <w:t>Several design decisions support the tutorial clarity, accessibility, and effectiveness:</w:t>
      </w:r>
    </w:p>
    <w:p w14:paraId="6423BC6E" w14:textId="77777777" w:rsidR="0063786F" w:rsidRPr="00224CB8" w:rsidRDefault="0063786F" w:rsidP="00224CB8">
      <w:pPr>
        <w:pStyle w:val="Heading2"/>
        <w:ind w:left="720" w:firstLine="720"/>
        <w:rPr>
          <w:color w:val="F47527" w:themeColor="accent3"/>
        </w:rPr>
      </w:pPr>
      <w:r w:rsidRPr="00224CB8">
        <w:rPr>
          <w:color w:val="F47527" w:themeColor="accent3"/>
        </w:rPr>
        <w:t>CONSISTENT HEADERS AND SUBHEADINGS</w:t>
      </w:r>
    </w:p>
    <w:p w14:paraId="4A00B967" w14:textId="77777777" w:rsidR="0063786F" w:rsidRPr="0063786F" w:rsidRDefault="0063786F" w:rsidP="0063786F">
      <w:pPr>
        <w:ind w:firstLine="720"/>
      </w:pPr>
      <w:r w:rsidRPr="0063786F">
        <w:t>Each activity leads off with a standard header naming the action. Sub-headings (“What you will do” and “Steps”) serve to organize the content into predictable sections. Consistency enhances usability by letting users know what to expect.</w:t>
      </w:r>
    </w:p>
    <w:p w14:paraId="18D57E69" w14:textId="77777777" w:rsidR="0063786F" w:rsidRPr="00224CB8" w:rsidRDefault="0063786F" w:rsidP="00224CB8">
      <w:pPr>
        <w:pStyle w:val="Heading2"/>
        <w:ind w:left="720" w:firstLine="720"/>
        <w:rPr>
          <w:color w:val="F47527" w:themeColor="accent3"/>
        </w:rPr>
      </w:pPr>
      <w:r w:rsidRPr="00224CB8">
        <w:rPr>
          <w:color w:val="F47527" w:themeColor="accent3"/>
        </w:rPr>
        <w:t>SPACING AND JUSTIFICATION</w:t>
      </w:r>
    </w:p>
    <w:p w14:paraId="515F3B64" w14:textId="77777777" w:rsidR="0063786F" w:rsidRPr="0063786F" w:rsidRDefault="0063786F" w:rsidP="0063786F">
      <w:pPr>
        <w:ind w:firstLine="720"/>
      </w:pPr>
      <w:r w:rsidRPr="0063786F">
        <w:t>Following the instructions, I used left-justified text and single spacing, placing a blank line between paragraphs. This design prevents large blocks of text and offers better readability, particularly on screens—supporting Redish's point that online text must be visually easy to scan (p. 54).</w:t>
      </w:r>
    </w:p>
    <w:p w14:paraId="4D763C7A" w14:textId="77777777" w:rsidR="0063786F" w:rsidRPr="00224CB8" w:rsidRDefault="0063786F" w:rsidP="00224CB8">
      <w:pPr>
        <w:pStyle w:val="Heading2"/>
        <w:ind w:left="720" w:firstLine="720"/>
        <w:rPr>
          <w:color w:val="F47527" w:themeColor="accent3"/>
        </w:rPr>
      </w:pPr>
      <w:r w:rsidRPr="00224CB8">
        <w:rPr>
          <w:color w:val="F47527" w:themeColor="accent3"/>
        </w:rPr>
        <w:t>NUMBERED AND BULLETED LISTS</w:t>
      </w:r>
    </w:p>
    <w:p w14:paraId="4BFAE34B" w14:textId="77777777" w:rsidR="0063786F" w:rsidRPr="0063786F" w:rsidRDefault="0063786F" w:rsidP="0063786F">
      <w:pPr>
        <w:ind w:firstLine="720"/>
      </w:pPr>
      <w:r w:rsidRPr="0063786F">
        <w:t>Lists let structure be clearly conveyed. Numbered lists enumerate steps; bulleted lists define concepts or optional information. This lets the user know what is sequential and what is descriptive at all times.</w:t>
      </w:r>
    </w:p>
    <w:p w14:paraId="4762D5EB" w14:textId="0757847D" w:rsidR="0063786F" w:rsidRPr="00224CB8" w:rsidRDefault="0063786F" w:rsidP="00224CB8">
      <w:pPr>
        <w:pStyle w:val="Heading2"/>
        <w:ind w:left="720" w:firstLine="720"/>
        <w:rPr>
          <w:color w:val="F47527" w:themeColor="accent3"/>
        </w:rPr>
      </w:pPr>
      <w:r w:rsidRPr="00224CB8">
        <w:rPr>
          <w:color w:val="F47527" w:themeColor="accent3"/>
        </w:rPr>
        <w:t>SCREENSHOTS</w:t>
      </w:r>
    </w:p>
    <w:p w14:paraId="35B57D00" w14:textId="77777777" w:rsidR="0063786F" w:rsidRPr="0063786F" w:rsidRDefault="0063786F" w:rsidP="0063786F">
      <w:pPr>
        <w:ind w:firstLine="720"/>
      </w:pPr>
      <w:r w:rsidRPr="0063786F">
        <w:t>The screenshots appear directly after the step they support. This avoids forcing the user to flip pages or scroll back and forth. Screenshots are cropped so only relevant interface elements are shown to avoid distraction.</w:t>
      </w:r>
    </w:p>
    <w:p w14:paraId="0E8940AB" w14:textId="77777777" w:rsidR="0063786F" w:rsidRPr="00224CB8" w:rsidRDefault="0063786F" w:rsidP="00224CB8">
      <w:pPr>
        <w:pStyle w:val="Heading2"/>
        <w:ind w:left="720" w:firstLine="720"/>
        <w:rPr>
          <w:color w:val="F47527" w:themeColor="accent3"/>
        </w:rPr>
      </w:pPr>
      <w:r w:rsidRPr="00224CB8">
        <w:rPr>
          <w:color w:val="F47527" w:themeColor="accent3"/>
        </w:rPr>
        <w:t>DISPLAYED EXAMPLES</w:t>
      </w:r>
    </w:p>
    <w:p w14:paraId="00AED8AA" w14:textId="2D36A0AD" w:rsidR="0063786F" w:rsidRPr="0063786F" w:rsidRDefault="0063786F" w:rsidP="0063786F">
      <w:pPr>
        <w:ind w:firstLine="720"/>
        <w:rPr>
          <w:rFonts w:asciiTheme="majorHAnsi" w:hAnsiTheme="majorHAnsi"/>
          <w:b/>
          <w:caps/>
          <w:color w:val="097F88" w:themeColor="accent1" w:themeShade="BF"/>
        </w:rPr>
      </w:pPr>
      <w:r w:rsidRPr="0063786F">
        <w:rPr>
          <w:rFonts w:asciiTheme="majorHAnsi" w:hAnsiTheme="majorHAnsi"/>
          <w:b/>
          <w:caps/>
          <w:noProof/>
          <w:color w:val="097F88" w:themeColor="accent1" w:themeShade="BF"/>
        </w:rPr>
        <w:drawing>
          <wp:inline distT="0" distB="0" distL="0" distR="0" wp14:anchorId="23BED7B4" wp14:editId="3D9B8839">
            <wp:extent cx="4419600" cy="2385695"/>
            <wp:effectExtent l="0" t="0" r="0" b="0"/>
            <wp:docPr id="14755746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74602" name="Picture 1" descr="A screenshot of a video game&#10;&#10;AI-generated content may be incorrect."/>
                    <pic:cNvPicPr/>
                  </pic:nvPicPr>
                  <pic:blipFill>
                    <a:blip r:embed="rId11"/>
                    <a:stretch>
                      <a:fillRect/>
                    </a:stretch>
                  </pic:blipFill>
                  <pic:spPr>
                    <a:xfrm>
                      <a:off x="0" y="0"/>
                      <a:ext cx="4432728" cy="2392781"/>
                    </a:xfrm>
                    <a:prstGeom prst="rect">
                      <a:avLst/>
                    </a:prstGeom>
                  </pic:spPr>
                </pic:pic>
              </a:graphicData>
            </a:graphic>
          </wp:inline>
        </w:drawing>
      </w:r>
    </w:p>
    <w:p w14:paraId="2961C3DB" w14:textId="4EBA9007" w:rsidR="0063786F" w:rsidRPr="0063786F" w:rsidRDefault="0063786F" w:rsidP="0063786F">
      <w:r w:rsidRPr="0063786F">
        <w:t>These visual examples reinforce how the design principles translate into practice.</w:t>
      </w:r>
    </w:p>
    <w:p w14:paraId="26A36BEC" w14:textId="77777777" w:rsidR="0063786F" w:rsidRPr="00224CB8" w:rsidRDefault="0063786F" w:rsidP="0063786F">
      <w:pPr>
        <w:ind w:firstLine="720"/>
        <w:rPr>
          <w:rFonts w:asciiTheme="majorHAnsi" w:hAnsiTheme="majorHAnsi"/>
          <w:b/>
          <w:caps/>
          <w:color w:val="097F88" w:themeColor="accent1" w:themeShade="BF"/>
          <w:sz w:val="24"/>
          <w:szCs w:val="24"/>
        </w:rPr>
      </w:pPr>
      <w:r w:rsidRPr="00224CB8">
        <w:rPr>
          <w:rFonts w:asciiTheme="majorHAnsi" w:hAnsiTheme="majorHAnsi"/>
          <w:b/>
          <w:caps/>
          <w:color w:val="097F88" w:themeColor="accent1" w:themeShade="BF"/>
          <w:sz w:val="24"/>
          <w:szCs w:val="24"/>
        </w:rPr>
        <w:lastRenderedPageBreak/>
        <w:t>SOFTWARE TOOLS USED</w:t>
      </w:r>
    </w:p>
    <w:p w14:paraId="666FFB86" w14:textId="77777777" w:rsidR="0063786F" w:rsidRPr="0063786F" w:rsidRDefault="0063786F" w:rsidP="0063786F">
      <w:pPr>
        <w:ind w:firstLine="720"/>
      </w:pPr>
      <w:r w:rsidRPr="0063786F">
        <w:t>I created the tutorial using Microsoft Word with one of the internal templates. The reason for choosing Word was that it supports consistent heading styles, facilitates the placement of screenshots, and provides a smooth workflow regarding exporting to PDF. Images of the interface were captured using the built-in screenshot tool, Windows Snipping Tool.</w:t>
      </w:r>
    </w:p>
    <w:p w14:paraId="39E27AC3" w14:textId="3EAE62E3" w:rsidR="0063786F" w:rsidRPr="0063786F" w:rsidRDefault="0063786F" w:rsidP="002B2594">
      <w:pPr>
        <w:ind w:firstLine="720"/>
      </w:pPr>
      <w:r w:rsidRPr="0063786F">
        <w:t>One problem I faced was how to get stable formatting when adding screenshots in here. Word sometimes changes spacing or aligns photos of its own accord. To resolve this, I set images to “In line with text,” which prevented formatting breakage when converting to PDF.</w:t>
      </w:r>
    </w:p>
    <w:p w14:paraId="09A758C5" w14:textId="77777777" w:rsidR="0063786F" w:rsidRDefault="0063786F" w:rsidP="0063786F">
      <w:pPr>
        <w:ind w:firstLine="720"/>
      </w:pPr>
      <w:r w:rsidRPr="0063786F">
        <w:t xml:space="preserve">Converting the document to PDF also made minor font-rendering issues. I resolved this by using standard system fonts and avoiding decorative fonts - in line with guidance from accessibility documents such as the Governor’s Office PDF conversion guide linked in the assignment prompt. If I were producing a more complex tutorial, I might consider a dedicated help-authoring tool such as </w:t>
      </w:r>
      <w:proofErr w:type="spellStart"/>
      <w:r w:rsidRPr="0063786F">
        <w:t>MadCap</w:t>
      </w:r>
      <w:proofErr w:type="spellEnd"/>
      <w:r w:rsidRPr="0063786F">
        <w:t xml:space="preserve"> Flare, but for this project, Word was sufficient and efficient. </w:t>
      </w:r>
    </w:p>
    <w:p w14:paraId="05514F05" w14:textId="77777777" w:rsidR="0063786F" w:rsidRPr="00224CB8" w:rsidRDefault="0063786F" w:rsidP="0063786F">
      <w:pPr>
        <w:pStyle w:val="Heading1"/>
        <w:ind w:firstLine="720"/>
        <w:rPr>
          <w:sz w:val="24"/>
          <w:szCs w:val="24"/>
        </w:rPr>
      </w:pPr>
      <w:r w:rsidRPr="00224CB8">
        <w:rPr>
          <w:sz w:val="24"/>
          <w:szCs w:val="24"/>
        </w:rPr>
        <w:t xml:space="preserve">CONCLUSION </w:t>
      </w:r>
    </w:p>
    <w:p w14:paraId="044B7AC1" w14:textId="74052B0C" w:rsidR="00D011C7" w:rsidRPr="00D011C7" w:rsidRDefault="0063786F" w:rsidP="0063786F">
      <w:pPr>
        <w:ind w:firstLine="720"/>
        <w:rPr>
          <w:rFonts w:ascii="Times New Roman" w:hAnsi="Times New Roman"/>
        </w:rPr>
      </w:pPr>
      <w:r w:rsidRPr="0063786F">
        <w:t>This tutorial provided many challenges when it came to choosing the right amount of detail for a beginning user, effectively balancing the clarity of text with screenshots, and dealing with formatting issues translating from Word to PDF. I had also to apply principles of online writing throughout, especially on writing minimally, organizing content by user tasks, and designing for scanability. In the process, I learned the importance of considering user motivation and cognitive load in designing instructions. Even minor decisions, such as the placing of screenshots or the phrasing of steps, greatly affect usability. If I were to revise this tutorial, I would try adding optional "Troubleshooting" sidebars or a short glossary for complete beginners, but I would have to make sure such additions did not clutter the design. On the whole, it greatly strengthened my understanding of user-centered writing and online content design, reinforcing principles from Redish and other course readings in a meaningful and practical way</w:t>
      </w:r>
      <w:r w:rsidRPr="0063786F">
        <w:rPr>
          <w:rFonts w:asciiTheme="majorHAnsi" w:hAnsiTheme="majorHAnsi"/>
          <w:b/>
          <w:caps/>
          <w:color w:val="097F88" w:themeColor="accent1" w:themeShade="BF"/>
        </w:rPr>
        <w:t>.</w:t>
      </w:r>
    </w:p>
    <w:sectPr w:rsidR="00D011C7" w:rsidRPr="00D011C7" w:rsidSect="00A72981">
      <w:headerReference w:type="first" r:id="rId12"/>
      <w:footerReference w:type="first" r:id="rId13"/>
      <w:pgSz w:w="12240" w:h="15840" w:code="1"/>
      <w:pgMar w:top="851" w:right="851" w:bottom="1440" w:left="851" w:header="958" w:footer="64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8CFEE" w14:textId="77777777" w:rsidR="00EB6A2B" w:rsidRDefault="00EB6A2B">
      <w:r>
        <w:separator/>
      </w:r>
    </w:p>
    <w:p w14:paraId="2D7DE5FB" w14:textId="77777777" w:rsidR="00EB6A2B" w:rsidRDefault="00EB6A2B"/>
  </w:endnote>
  <w:endnote w:type="continuationSeparator" w:id="0">
    <w:p w14:paraId="7EB1C2F4" w14:textId="77777777" w:rsidR="00EB6A2B" w:rsidRDefault="00EB6A2B">
      <w:r>
        <w:continuationSeparator/>
      </w:r>
    </w:p>
    <w:p w14:paraId="0490FA36" w14:textId="77777777" w:rsidR="00EB6A2B" w:rsidRDefault="00EB6A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98A8" w14:textId="77777777" w:rsidR="00A72981" w:rsidRDefault="00F41EFE" w:rsidP="00A72981">
    <w:r w:rsidRPr="00F41EFE">
      <w:rPr>
        <w:noProof/>
      </w:rPr>
      <mc:AlternateContent>
        <mc:Choice Requires="wpg">
          <w:drawing>
            <wp:anchor distT="0" distB="0" distL="114300" distR="114300" simplePos="0" relativeHeight="251663360" behindDoc="0" locked="0" layoutInCell="1" allowOverlap="1" wp14:anchorId="34EF38E2" wp14:editId="5866120A">
              <wp:simplePos x="0" y="0"/>
              <wp:positionH relativeFrom="page">
                <wp:align>center</wp:align>
              </wp:positionH>
              <wp:positionV relativeFrom="page">
                <wp:align>bottom</wp:align>
              </wp:positionV>
              <wp:extent cx="7791434" cy="1159200"/>
              <wp:effectExtent l="0" t="0" r="0" b="5080"/>
              <wp:wrapNone/>
              <wp:docPr id="42" name="Group 17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10800000">
                        <a:off x="0" y="0"/>
                        <a:ext cx="7791434" cy="1159200"/>
                        <a:chOff x="0" y="0"/>
                        <a:chExt cx="7791434" cy="1158987"/>
                      </a:xfrm>
                    </wpg:grpSpPr>
                    <wps:wsp>
                      <wps:cNvPr id="43" name="Freeform 23"/>
                      <wps:cNvSpPr>
                        <a:spLocks/>
                      </wps:cNvSpPr>
                      <wps:spPr bwMode="auto">
                        <a:xfrm rot="10800000">
                          <a:off x="4991255" y="0"/>
                          <a:ext cx="1209745" cy="689470"/>
                        </a:xfrm>
                        <a:custGeom>
                          <a:avLst/>
                          <a:gdLst>
                            <a:gd name="T0" fmla="*/ 286 w 286"/>
                            <a:gd name="T1" fmla="*/ 163 h 163"/>
                            <a:gd name="T2" fmla="*/ 197 w 286"/>
                            <a:gd name="T3" fmla="*/ 0 h 163"/>
                            <a:gd name="T4" fmla="*/ 0 w 286"/>
                            <a:gd name="T5" fmla="*/ 163 h 163"/>
                            <a:gd name="T6" fmla="*/ 286 w 286"/>
                            <a:gd name="T7" fmla="*/ 163 h 163"/>
                          </a:gdLst>
                          <a:ahLst/>
                          <a:cxnLst>
                            <a:cxn ang="0">
                              <a:pos x="T0" y="T1"/>
                            </a:cxn>
                            <a:cxn ang="0">
                              <a:pos x="T2" y="T3"/>
                            </a:cxn>
                            <a:cxn ang="0">
                              <a:pos x="T4" y="T5"/>
                            </a:cxn>
                            <a:cxn ang="0">
                              <a:pos x="T6" y="T7"/>
                            </a:cxn>
                          </a:cxnLst>
                          <a:rect l="0" t="0" r="r" b="b"/>
                          <a:pathLst>
                            <a:path w="286" h="163">
                              <a:moveTo>
                                <a:pt x="286" y="163"/>
                              </a:moveTo>
                              <a:lnTo>
                                <a:pt x="197" y="0"/>
                              </a:lnTo>
                              <a:lnTo>
                                <a:pt x="0" y="163"/>
                              </a:lnTo>
                              <a:lnTo>
                                <a:pt x="286" y="163"/>
                              </a:lnTo>
                              <a:close/>
                            </a:path>
                          </a:pathLst>
                        </a:custGeom>
                        <a:solidFill>
                          <a:schemeClr val="accent3">
                            <a:lumMod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26"/>
                      <wps:cNvSpPr>
                        <a:spLocks/>
                      </wps:cNvSpPr>
                      <wps:spPr bwMode="auto">
                        <a:xfrm rot="10800000">
                          <a:off x="6920079" y="372230"/>
                          <a:ext cx="871355" cy="439907"/>
                        </a:xfrm>
                        <a:custGeom>
                          <a:avLst/>
                          <a:gdLst>
                            <a:gd name="T0" fmla="*/ 78 w 206"/>
                            <a:gd name="T1" fmla="*/ 0 h 104"/>
                            <a:gd name="T2" fmla="*/ 0 w 206"/>
                            <a:gd name="T3" fmla="*/ 69 h 104"/>
                            <a:gd name="T4" fmla="*/ 0 w 206"/>
                            <a:gd name="T5" fmla="*/ 104 h 104"/>
                            <a:gd name="T6" fmla="*/ 206 w 206"/>
                            <a:gd name="T7" fmla="*/ 14 h 104"/>
                            <a:gd name="T8" fmla="*/ 78 w 206"/>
                            <a:gd name="T9" fmla="*/ 0 h 104"/>
                          </a:gdLst>
                          <a:ahLst/>
                          <a:cxnLst>
                            <a:cxn ang="0">
                              <a:pos x="T0" y="T1"/>
                            </a:cxn>
                            <a:cxn ang="0">
                              <a:pos x="T2" y="T3"/>
                            </a:cxn>
                            <a:cxn ang="0">
                              <a:pos x="T4" y="T5"/>
                            </a:cxn>
                            <a:cxn ang="0">
                              <a:pos x="T6" y="T7"/>
                            </a:cxn>
                            <a:cxn ang="0">
                              <a:pos x="T8" y="T9"/>
                            </a:cxn>
                          </a:cxnLst>
                          <a:rect l="0" t="0" r="r" b="b"/>
                          <a:pathLst>
                            <a:path w="206" h="104">
                              <a:moveTo>
                                <a:pt x="78" y="0"/>
                              </a:moveTo>
                              <a:lnTo>
                                <a:pt x="0" y="69"/>
                              </a:lnTo>
                              <a:lnTo>
                                <a:pt x="0" y="104"/>
                              </a:lnTo>
                              <a:lnTo>
                                <a:pt x="206" y="14"/>
                              </a:lnTo>
                              <a:lnTo>
                                <a:pt x="78"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28"/>
                      <wps:cNvSpPr>
                        <a:spLocks/>
                      </wps:cNvSpPr>
                      <wps:spPr bwMode="auto">
                        <a:xfrm rot="10800000">
                          <a:off x="7461504" y="520275"/>
                          <a:ext cx="329930" cy="321471"/>
                        </a:xfrm>
                        <a:custGeom>
                          <a:avLst/>
                          <a:gdLst>
                            <a:gd name="T0" fmla="*/ 0 w 78"/>
                            <a:gd name="T1" fmla="*/ 0 h 76"/>
                            <a:gd name="T2" fmla="*/ 0 w 78"/>
                            <a:gd name="T3" fmla="*/ 76 h 76"/>
                            <a:gd name="T4" fmla="*/ 78 w 78"/>
                            <a:gd name="T5" fmla="*/ 7 h 76"/>
                            <a:gd name="T6" fmla="*/ 0 w 78"/>
                            <a:gd name="T7" fmla="*/ 0 h 76"/>
                          </a:gdLst>
                          <a:ahLst/>
                          <a:cxnLst>
                            <a:cxn ang="0">
                              <a:pos x="T0" y="T1"/>
                            </a:cxn>
                            <a:cxn ang="0">
                              <a:pos x="T2" y="T3"/>
                            </a:cxn>
                            <a:cxn ang="0">
                              <a:pos x="T4" y="T5"/>
                            </a:cxn>
                            <a:cxn ang="0">
                              <a:pos x="T6" y="T7"/>
                            </a:cxn>
                          </a:cxnLst>
                          <a:rect l="0" t="0" r="r" b="b"/>
                          <a:pathLst>
                            <a:path w="78" h="76">
                              <a:moveTo>
                                <a:pt x="0" y="0"/>
                              </a:moveTo>
                              <a:lnTo>
                                <a:pt x="0" y="76"/>
                              </a:lnTo>
                              <a:lnTo>
                                <a:pt x="78" y="7"/>
                              </a:lnTo>
                              <a:lnTo>
                                <a:pt x="0" y="0"/>
                              </a:lnTo>
                              <a:close/>
                            </a:path>
                          </a:pathLst>
                        </a:custGeom>
                        <a:solidFill>
                          <a:schemeClr val="accent5">
                            <a:lumMod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29"/>
                      <wps:cNvSpPr>
                        <a:spLocks/>
                      </wps:cNvSpPr>
                      <wps:spPr bwMode="auto">
                        <a:xfrm rot="10800000">
                          <a:off x="4153739" y="0"/>
                          <a:ext cx="1213975" cy="689470"/>
                        </a:xfrm>
                        <a:custGeom>
                          <a:avLst/>
                          <a:gdLst>
                            <a:gd name="T0" fmla="*/ 249 w 287"/>
                            <a:gd name="T1" fmla="*/ 142 h 163"/>
                            <a:gd name="T2" fmla="*/ 199 w 287"/>
                            <a:gd name="T3" fmla="*/ 116 h 163"/>
                            <a:gd name="T4" fmla="*/ 0 w 287"/>
                            <a:gd name="T5" fmla="*/ 0 h 163"/>
                            <a:gd name="T6" fmla="*/ 89 w 287"/>
                            <a:gd name="T7" fmla="*/ 163 h 163"/>
                            <a:gd name="T8" fmla="*/ 230 w 287"/>
                            <a:gd name="T9" fmla="*/ 163 h 163"/>
                            <a:gd name="T10" fmla="*/ 287 w 287"/>
                            <a:gd name="T11" fmla="*/ 163 h 163"/>
                            <a:gd name="T12" fmla="*/ 249 w 287"/>
                            <a:gd name="T13" fmla="*/ 142 h 163"/>
                          </a:gdLst>
                          <a:ahLst/>
                          <a:cxnLst>
                            <a:cxn ang="0">
                              <a:pos x="T0" y="T1"/>
                            </a:cxn>
                            <a:cxn ang="0">
                              <a:pos x="T2" y="T3"/>
                            </a:cxn>
                            <a:cxn ang="0">
                              <a:pos x="T4" y="T5"/>
                            </a:cxn>
                            <a:cxn ang="0">
                              <a:pos x="T6" y="T7"/>
                            </a:cxn>
                            <a:cxn ang="0">
                              <a:pos x="T8" y="T9"/>
                            </a:cxn>
                            <a:cxn ang="0">
                              <a:pos x="T10" y="T11"/>
                            </a:cxn>
                            <a:cxn ang="0">
                              <a:pos x="T12" y="T13"/>
                            </a:cxn>
                          </a:cxnLst>
                          <a:rect l="0" t="0" r="r" b="b"/>
                          <a:pathLst>
                            <a:path w="287" h="163">
                              <a:moveTo>
                                <a:pt x="249" y="142"/>
                              </a:moveTo>
                              <a:lnTo>
                                <a:pt x="199" y="116"/>
                              </a:lnTo>
                              <a:lnTo>
                                <a:pt x="0" y="0"/>
                              </a:lnTo>
                              <a:lnTo>
                                <a:pt x="89" y="163"/>
                              </a:lnTo>
                              <a:lnTo>
                                <a:pt x="230" y="163"/>
                              </a:lnTo>
                              <a:lnTo>
                                <a:pt x="287" y="163"/>
                              </a:lnTo>
                              <a:lnTo>
                                <a:pt x="249" y="142"/>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30"/>
                      <wps:cNvSpPr>
                        <a:spLocks/>
                      </wps:cNvSpPr>
                      <wps:spPr bwMode="auto">
                        <a:xfrm rot="10800000">
                          <a:off x="3235855" y="88828"/>
                          <a:ext cx="1290113" cy="1070159"/>
                        </a:xfrm>
                        <a:custGeom>
                          <a:avLst/>
                          <a:gdLst>
                            <a:gd name="T0" fmla="*/ 305 w 305"/>
                            <a:gd name="T1" fmla="*/ 0 h 253"/>
                            <a:gd name="T2" fmla="*/ 0 w 305"/>
                            <a:gd name="T3" fmla="*/ 227 h 253"/>
                            <a:gd name="T4" fmla="*/ 50 w 305"/>
                            <a:gd name="T5" fmla="*/ 253 h 253"/>
                            <a:gd name="T6" fmla="*/ 305 w 305"/>
                            <a:gd name="T7" fmla="*/ 0 h 253"/>
                          </a:gdLst>
                          <a:ahLst/>
                          <a:cxnLst>
                            <a:cxn ang="0">
                              <a:pos x="T0" y="T1"/>
                            </a:cxn>
                            <a:cxn ang="0">
                              <a:pos x="T2" y="T3"/>
                            </a:cxn>
                            <a:cxn ang="0">
                              <a:pos x="T4" y="T5"/>
                            </a:cxn>
                            <a:cxn ang="0">
                              <a:pos x="T6" y="T7"/>
                            </a:cxn>
                          </a:cxnLst>
                          <a:rect l="0" t="0" r="r" b="b"/>
                          <a:pathLst>
                            <a:path w="305" h="253">
                              <a:moveTo>
                                <a:pt x="305" y="0"/>
                              </a:moveTo>
                              <a:lnTo>
                                <a:pt x="0" y="227"/>
                              </a:lnTo>
                              <a:lnTo>
                                <a:pt x="50" y="253"/>
                              </a:lnTo>
                              <a:lnTo>
                                <a:pt x="305" y="0"/>
                              </a:lnTo>
                              <a:close/>
                            </a:path>
                          </a:pathLst>
                        </a:custGeom>
                        <a:solidFill>
                          <a:schemeClr val="accent3">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31"/>
                      <wps:cNvSpPr>
                        <a:spLocks/>
                      </wps:cNvSpPr>
                      <wps:spPr bwMode="auto">
                        <a:xfrm rot="10800000">
                          <a:off x="6201000" y="0"/>
                          <a:ext cx="587953" cy="198804"/>
                        </a:xfrm>
                        <a:custGeom>
                          <a:avLst/>
                          <a:gdLst>
                            <a:gd name="T0" fmla="*/ 0 w 139"/>
                            <a:gd name="T1" fmla="*/ 47 h 47"/>
                            <a:gd name="T2" fmla="*/ 139 w 139"/>
                            <a:gd name="T3" fmla="*/ 47 h 47"/>
                            <a:gd name="T4" fmla="*/ 94 w 139"/>
                            <a:gd name="T5" fmla="*/ 0 h 47"/>
                            <a:gd name="T6" fmla="*/ 0 w 139"/>
                            <a:gd name="T7" fmla="*/ 47 h 47"/>
                          </a:gdLst>
                          <a:ahLst/>
                          <a:cxnLst>
                            <a:cxn ang="0">
                              <a:pos x="T0" y="T1"/>
                            </a:cxn>
                            <a:cxn ang="0">
                              <a:pos x="T2" y="T3"/>
                            </a:cxn>
                            <a:cxn ang="0">
                              <a:pos x="T4" y="T5"/>
                            </a:cxn>
                            <a:cxn ang="0">
                              <a:pos x="T6" y="T7"/>
                            </a:cxn>
                          </a:cxnLst>
                          <a:rect l="0" t="0" r="r" b="b"/>
                          <a:pathLst>
                            <a:path w="139" h="47">
                              <a:moveTo>
                                <a:pt x="0" y="47"/>
                              </a:moveTo>
                              <a:lnTo>
                                <a:pt x="139" y="47"/>
                              </a:lnTo>
                              <a:lnTo>
                                <a:pt x="94" y="0"/>
                              </a:lnTo>
                              <a:lnTo>
                                <a:pt x="0" y="47"/>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32"/>
                      <wps:cNvSpPr>
                        <a:spLocks/>
                      </wps:cNvSpPr>
                      <wps:spPr bwMode="auto">
                        <a:xfrm rot="10800000">
                          <a:off x="5367714" y="0"/>
                          <a:ext cx="1023630" cy="689470"/>
                        </a:xfrm>
                        <a:custGeom>
                          <a:avLst/>
                          <a:gdLst>
                            <a:gd name="T0" fmla="*/ 0 w 242"/>
                            <a:gd name="T1" fmla="*/ 116 h 163"/>
                            <a:gd name="T2" fmla="*/ 45 w 242"/>
                            <a:gd name="T3" fmla="*/ 163 h 163"/>
                            <a:gd name="T4" fmla="*/ 242 w 242"/>
                            <a:gd name="T5" fmla="*/ 0 h 163"/>
                            <a:gd name="T6" fmla="*/ 0 w 242"/>
                            <a:gd name="T7" fmla="*/ 116 h 163"/>
                          </a:gdLst>
                          <a:ahLst/>
                          <a:cxnLst>
                            <a:cxn ang="0">
                              <a:pos x="T0" y="T1"/>
                            </a:cxn>
                            <a:cxn ang="0">
                              <a:pos x="T2" y="T3"/>
                            </a:cxn>
                            <a:cxn ang="0">
                              <a:pos x="T4" y="T5"/>
                            </a:cxn>
                            <a:cxn ang="0">
                              <a:pos x="T6" y="T7"/>
                            </a:cxn>
                          </a:cxnLst>
                          <a:rect l="0" t="0" r="r" b="b"/>
                          <a:pathLst>
                            <a:path w="242" h="163">
                              <a:moveTo>
                                <a:pt x="0" y="116"/>
                              </a:moveTo>
                              <a:lnTo>
                                <a:pt x="45" y="163"/>
                              </a:lnTo>
                              <a:lnTo>
                                <a:pt x="242" y="0"/>
                              </a:lnTo>
                              <a:lnTo>
                                <a:pt x="0" y="116"/>
                              </a:lnTo>
                              <a:close/>
                            </a:path>
                          </a:pathLst>
                        </a:custGeom>
                        <a:solidFill>
                          <a:schemeClr val="accent4">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33"/>
                      <wps:cNvSpPr>
                        <a:spLocks/>
                      </wps:cNvSpPr>
                      <wps:spPr bwMode="auto">
                        <a:xfrm rot="10800000">
                          <a:off x="5367714" y="198804"/>
                          <a:ext cx="1552365" cy="554114"/>
                        </a:xfrm>
                        <a:custGeom>
                          <a:avLst/>
                          <a:gdLst>
                            <a:gd name="T0" fmla="*/ 367 w 367"/>
                            <a:gd name="T1" fmla="*/ 15 h 131"/>
                            <a:gd name="T2" fmla="*/ 0 w 367"/>
                            <a:gd name="T3" fmla="*/ 0 h 131"/>
                            <a:gd name="T4" fmla="*/ 125 w 367"/>
                            <a:gd name="T5" fmla="*/ 131 h 131"/>
                            <a:gd name="T6" fmla="*/ 367 w 367"/>
                            <a:gd name="T7" fmla="*/ 15 h 131"/>
                          </a:gdLst>
                          <a:ahLst/>
                          <a:cxnLst>
                            <a:cxn ang="0">
                              <a:pos x="T0" y="T1"/>
                            </a:cxn>
                            <a:cxn ang="0">
                              <a:pos x="T2" y="T3"/>
                            </a:cxn>
                            <a:cxn ang="0">
                              <a:pos x="T4" y="T5"/>
                            </a:cxn>
                            <a:cxn ang="0">
                              <a:pos x="T6" y="T7"/>
                            </a:cxn>
                          </a:cxnLst>
                          <a:rect l="0" t="0" r="r" b="b"/>
                          <a:pathLst>
                            <a:path w="367" h="131">
                              <a:moveTo>
                                <a:pt x="367" y="15"/>
                              </a:moveTo>
                              <a:lnTo>
                                <a:pt x="0" y="0"/>
                              </a:lnTo>
                              <a:lnTo>
                                <a:pt x="125" y="131"/>
                              </a:lnTo>
                              <a:lnTo>
                                <a:pt x="367" y="15"/>
                              </a:lnTo>
                              <a:close/>
                            </a:path>
                          </a:pathLst>
                        </a:custGeom>
                        <a:solidFill>
                          <a:schemeClr val="accent4">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Shape 51"/>
                      <wps:cNvSpPr>
                        <a:spLocks/>
                      </wps:cNvSpPr>
                      <wps:spPr bwMode="auto">
                        <a:xfrm rot="10800000">
                          <a:off x="6920079" y="0"/>
                          <a:ext cx="871355" cy="752919"/>
                        </a:xfrm>
                        <a:custGeom>
                          <a:avLst/>
                          <a:gdLst>
                            <a:gd name="connsiteX0" fmla="*/ 319355 w 871355"/>
                            <a:gd name="connsiteY0" fmla="*/ 752919 h 752919"/>
                            <a:gd name="connsiteX1" fmla="*/ 0 w 871355"/>
                            <a:gd name="connsiteY1" fmla="*/ 752919 h 752919"/>
                            <a:gd name="connsiteX2" fmla="*/ 0 w 871355"/>
                            <a:gd name="connsiteY2" fmla="*/ 506772 h 752919"/>
                            <a:gd name="connsiteX3" fmla="*/ 0 w 871355"/>
                            <a:gd name="connsiteY3" fmla="*/ 424322 h 752919"/>
                            <a:gd name="connsiteX4" fmla="*/ 0 w 871355"/>
                            <a:gd name="connsiteY4" fmla="*/ 414528 h 752919"/>
                            <a:gd name="connsiteX5" fmla="*/ 0 w 871355"/>
                            <a:gd name="connsiteY5" fmla="*/ 383699 h 752919"/>
                            <a:gd name="connsiteX6" fmla="*/ 871355 w 871355"/>
                            <a:gd name="connsiteY6" fmla="*/ 0 h 752919"/>
                            <a:gd name="connsiteX7" fmla="*/ 341281 w 871355"/>
                            <a:gd name="connsiteY7" fmla="*/ 752918 h 752919"/>
                            <a:gd name="connsiteX8" fmla="*/ 329481 w 871355"/>
                            <a:gd name="connsiteY8" fmla="*/ 752918 h 752919"/>
                            <a:gd name="connsiteX9" fmla="*/ 319355 w 871355"/>
                            <a:gd name="connsiteY9" fmla="*/ 752918 h 7529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71355" h="752919">
                              <a:moveTo>
                                <a:pt x="319355" y="752919"/>
                              </a:moveTo>
                              <a:lnTo>
                                <a:pt x="0" y="752919"/>
                              </a:lnTo>
                              <a:lnTo>
                                <a:pt x="0" y="506772"/>
                              </a:lnTo>
                              <a:cubicBezTo>
                                <a:pt x="0" y="506772"/>
                                <a:pt x="0" y="506772"/>
                                <a:pt x="0" y="424322"/>
                              </a:cubicBezTo>
                              <a:lnTo>
                                <a:pt x="0" y="414528"/>
                              </a:lnTo>
                              <a:lnTo>
                                <a:pt x="0" y="383699"/>
                              </a:lnTo>
                              <a:lnTo>
                                <a:pt x="871355" y="0"/>
                              </a:lnTo>
                              <a:cubicBezTo>
                                <a:pt x="871355" y="0"/>
                                <a:pt x="871355" y="0"/>
                                <a:pt x="341281" y="752918"/>
                              </a:cubicBezTo>
                              <a:cubicBezTo>
                                <a:pt x="341281" y="752918"/>
                                <a:pt x="341281" y="752918"/>
                                <a:pt x="329481" y="752918"/>
                              </a:cubicBezTo>
                              <a:lnTo>
                                <a:pt x="319355" y="752918"/>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s:wsp>
                      <wps:cNvPr id="52" name="Freeform 35"/>
                      <wps:cNvSpPr>
                        <a:spLocks/>
                      </wps:cNvSpPr>
                      <wps:spPr bwMode="auto">
                        <a:xfrm rot="10800000">
                          <a:off x="6391345" y="0"/>
                          <a:ext cx="1057469" cy="752918"/>
                        </a:xfrm>
                        <a:custGeom>
                          <a:avLst/>
                          <a:gdLst>
                            <a:gd name="T0" fmla="*/ 125 w 250"/>
                            <a:gd name="T1" fmla="*/ 0 h 178"/>
                            <a:gd name="T2" fmla="*/ 0 w 250"/>
                            <a:gd name="T3" fmla="*/ 178 h 178"/>
                            <a:gd name="T4" fmla="*/ 156 w 250"/>
                            <a:gd name="T5" fmla="*/ 178 h 178"/>
                            <a:gd name="T6" fmla="*/ 250 w 250"/>
                            <a:gd name="T7" fmla="*/ 131 h 178"/>
                            <a:gd name="T8" fmla="*/ 125 w 250"/>
                            <a:gd name="T9" fmla="*/ 0 h 178"/>
                          </a:gdLst>
                          <a:ahLst/>
                          <a:cxnLst>
                            <a:cxn ang="0">
                              <a:pos x="T0" y="T1"/>
                            </a:cxn>
                            <a:cxn ang="0">
                              <a:pos x="T2" y="T3"/>
                            </a:cxn>
                            <a:cxn ang="0">
                              <a:pos x="T4" y="T5"/>
                            </a:cxn>
                            <a:cxn ang="0">
                              <a:pos x="T6" y="T7"/>
                            </a:cxn>
                            <a:cxn ang="0">
                              <a:pos x="T8" y="T9"/>
                            </a:cxn>
                          </a:cxnLst>
                          <a:rect l="0" t="0" r="r" b="b"/>
                          <a:pathLst>
                            <a:path w="250" h="178">
                              <a:moveTo>
                                <a:pt x="125" y="0"/>
                              </a:moveTo>
                              <a:lnTo>
                                <a:pt x="0" y="178"/>
                              </a:lnTo>
                              <a:lnTo>
                                <a:pt x="156" y="178"/>
                              </a:lnTo>
                              <a:lnTo>
                                <a:pt x="250" y="131"/>
                              </a:lnTo>
                              <a:lnTo>
                                <a:pt x="125" y="0"/>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36"/>
                      <wps:cNvSpPr>
                        <a:spLocks/>
                      </wps:cNvSpPr>
                      <wps:spPr bwMode="auto">
                        <a:xfrm rot="10800000">
                          <a:off x="3235856" y="1"/>
                          <a:ext cx="1078619" cy="1158986"/>
                        </a:xfrm>
                        <a:custGeom>
                          <a:avLst/>
                          <a:gdLst>
                            <a:gd name="T0" fmla="*/ 0 w 255"/>
                            <a:gd name="T1" fmla="*/ 253 h 274"/>
                            <a:gd name="T2" fmla="*/ 38 w 255"/>
                            <a:gd name="T3" fmla="*/ 274 h 274"/>
                            <a:gd name="T4" fmla="*/ 165 w 255"/>
                            <a:gd name="T5" fmla="*/ 274 h 274"/>
                            <a:gd name="T6" fmla="*/ 255 w 255"/>
                            <a:gd name="T7" fmla="*/ 0 h 274"/>
                            <a:gd name="T8" fmla="*/ 0 w 255"/>
                            <a:gd name="T9" fmla="*/ 253 h 274"/>
                          </a:gdLst>
                          <a:ahLst/>
                          <a:cxnLst>
                            <a:cxn ang="0">
                              <a:pos x="T0" y="T1"/>
                            </a:cxn>
                            <a:cxn ang="0">
                              <a:pos x="T2" y="T3"/>
                            </a:cxn>
                            <a:cxn ang="0">
                              <a:pos x="T4" y="T5"/>
                            </a:cxn>
                            <a:cxn ang="0">
                              <a:pos x="T6" y="T7"/>
                            </a:cxn>
                            <a:cxn ang="0">
                              <a:pos x="T8" y="T9"/>
                            </a:cxn>
                          </a:cxnLst>
                          <a:rect l="0" t="0" r="r" b="b"/>
                          <a:pathLst>
                            <a:path w="255" h="274">
                              <a:moveTo>
                                <a:pt x="0" y="253"/>
                              </a:moveTo>
                              <a:lnTo>
                                <a:pt x="38" y="274"/>
                              </a:lnTo>
                              <a:lnTo>
                                <a:pt x="165" y="274"/>
                              </a:lnTo>
                              <a:lnTo>
                                <a:pt x="255" y="0"/>
                              </a:lnTo>
                              <a:lnTo>
                                <a:pt x="0" y="253"/>
                              </a:lnTo>
                              <a:close/>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41"/>
                      <wps:cNvSpPr>
                        <a:spLocks/>
                      </wps:cNvSpPr>
                      <wps:spPr bwMode="auto">
                        <a:xfrm rot="10800000">
                          <a:off x="3032822" y="0"/>
                          <a:ext cx="583723" cy="372229"/>
                        </a:xfrm>
                        <a:custGeom>
                          <a:avLst/>
                          <a:gdLst>
                            <a:gd name="T0" fmla="*/ 123 w 138"/>
                            <a:gd name="T1" fmla="*/ 0 h 88"/>
                            <a:gd name="T2" fmla="*/ 0 w 138"/>
                            <a:gd name="T3" fmla="*/ 88 h 88"/>
                            <a:gd name="T4" fmla="*/ 138 w 138"/>
                            <a:gd name="T5" fmla="*/ 88 h 88"/>
                            <a:gd name="T6" fmla="*/ 123 w 138"/>
                            <a:gd name="T7" fmla="*/ 0 h 88"/>
                          </a:gdLst>
                          <a:ahLst/>
                          <a:cxnLst>
                            <a:cxn ang="0">
                              <a:pos x="T0" y="T1"/>
                            </a:cxn>
                            <a:cxn ang="0">
                              <a:pos x="T2" y="T3"/>
                            </a:cxn>
                            <a:cxn ang="0">
                              <a:pos x="T4" y="T5"/>
                            </a:cxn>
                            <a:cxn ang="0">
                              <a:pos x="T6" y="T7"/>
                            </a:cxn>
                          </a:cxnLst>
                          <a:rect l="0" t="0" r="r" b="b"/>
                          <a:pathLst>
                            <a:path w="138" h="88">
                              <a:moveTo>
                                <a:pt x="123" y="0"/>
                              </a:moveTo>
                              <a:lnTo>
                                <a:pt x="0" y="88"/>
                              </a:lnTo>
                              <a:lnTo>
                                <a:pt x="138" y="88"/>
                              </a:lnTo>
                              <a:lnTo>
                                <a:pt x="123" y="0"/>
                              </a:lnTo>
                              <a:close/>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42"/>
                      <wps:cNvSpPr>
                        <a:spLocks/>
                      </wps:cNvSpPr>
                      <wps:spPr bwMode="auto">
                        <a:xfrm rot="10800000">
                          <a:off x="3096270" y="1"/>
                          <a:ext cx="520275" cy="1158986"/>
                        </a:xfrm>
                        <a:custGeom>
                          <a:avLst/>
                          <a:gdLst>
                            <a:gd name="T0" fmla="*/ 90 w 123"/>
                            <a:gd name="T1" fmla="*/ 0 h 274"/>
                            <a:gd name="T2" fmla="*/ 0 w 123"/>
                            <a:gd name="T3" fmla="*/ 274 h 274"/>
                            <a:gd name="T4" fmla="*/ 123 w 123"/>
                            <a:gd name="T5" fmla="*/ 186 h 274"/>
                            <a:gd name="T6" fmla="*/ 90 w 123"/>
                            <a:gd name="T7" fmla="*/ 0 h 274"/>
                          </a:gdLst>
                          <a:ahLst/>
                          <a:cxnLst>
                            <a:cxn ang="0">
                              <a:pos x="T0" y="T1"/>
                            </a:cxn>
                            <a:cxn ang="0">
                              <a:pos x="T2" y="T3"/>
                            </a:cxn>
                            <a:cxn ang="0">
                              <a:pos x="T4" y="T5"/>
                            </a:cxn>
                            <a:cxn ang="0">
                              <a:pos x="T6" y="T7"/>
                            </a:cxn>
                          </a:cxnLst>
                          <a:rect l="0" t="0" r="r" b="b"/>
                          <a:pathLst>
                            <a:path w="123" h="274">
                              <a:moveTo>
                                <a:pt x="90" y="0"/>
                              </a:moveTo>
                              <a:lnTo>
                                <a:pt x="0" y="274"/>
                              </a:lnTo>
                              <a:lnTo>
                                <a:pt x="123" y="186"/>
                              </a:lnTo>
                              <a:lnTo>
                                <a:pt x="90" y="0"/>
                              </a:lnTo>
                              <a:close/>
                            </a:path>
                          </a:pathLst>
                        </a:custGeom>
                        <a:solidFill>
                          <a:schemeClr val="accent6">
                            <a:lumMod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43"/>
                      <wps:cNvSpPr>
                        <a:spLocks/>
                      </wps:cNvSpPr>
                      <wps:spPr bwMode="auto">
                        <a:xfrm rot="10800000">
                          <a:off x="1268963" y="406068"/>
                          <a:ext cx="1015171" cy="528735"/>
                        </a:xfrm>
                        <a:custGeom>
                          <a:avLst/>
                          <a:gdLst>
                            <a:gd name="T0" fmla="*/ 240 w 240"/>
                            <a:gd name="T1" fmla="*/ 58 h 125"/>
                            <a:gd name="T2" fmla="*/ 69 w 240"/>
                            <a:gd name="T3" fmla="*/ 15 h 125"/>
                            <a:gd name="T4" fmla="*/ 0 w 240"/>
                            <a:gd name="T5" fmla="*/ 0 h 125"/>
                            <a:gd name="T6" fmla="*/ 204 w 240"/>
                            <a:gd name="T7" fmla="*/ 125 h 125"/>
                            <a:gd name="T8" fmla="*/ 240 w 240"/>
                            <a:gd name="T9" fmla="*/ 58 h 125"/>
                          </a:gdLst>
                          <a:ahLst/>
                          <a:cxnLst>
                            <a:cxn ang="0">
                              <a:pos x="T0" y="T1"/>
                            </a:cxn>
                            <a:cxn ang="0">
                              <a:pos x="T2" y="T3"/>
                            </a:cxn>
                            <a:cxn ang="0">
                              <a:pos x="T4" y="T5"/>
                            </a:cxn>
                            <a:cxn ang="0">
                              <a:pos x="T6" y="T7"/>
                            </a:cxn>
                            <a:cxn ang="0">
                              <a:pos x="T8" y="T9"/>
                            </a:cxn>
                          </a:cxnLst>
                          <a:rect l="0" t="0" r="r" b="b"/>
                          <a:pathLst>
                            <a:path w="240" h="125">
                              <a:moveTo>
                                <a:pt x="240" y="58"/>
                              </a:moveTo>
                              <a:lnTo>
                                <a:pt x="69" y="15"/>
                              </a:lnTo>
                              <a:lnTo>
                                <a:pt x="0" y="0"/>
                              </a:lnTo>
                              <a:lnTo>
                                <a:pt x="204" y="125"/>
                              </a:lnTo>
                              <a:lnTo>
                                <a:pt x="240" y="58"/>
                              </a:lnTo>
                              <a:close/>
                            </a:path>
                          </a:pathLst>
                        </a:custGeom>
                        <a:solidFill>
                          <a:schemeClr val="accent2">
                            <a:lumMod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Shape 57"/>
                      <wps:cNvSpPr>
                        <a:spLocks/>
                      </wps:cNvSpPr>
                      <wps:spPr bwMode="auto">
                        <a:xfrm rot="10800000">
                          <a:off x="0" y="0"/>
                          <a:ext cx="1421239" cy="689471"/>
                        </a:xfrm>
                        <a:custGeom>
                          <a:avLst/>
                          <a:gdLst>
                            <a:gd name="connsiteX0" fmla="*/ 1421239 w 1421239"/>
                            <a:gd name="connsiteY0" fmla="*/ 689471 h 689471"/>
                            <a:gd name="connsiteX1" fmla="*/ 829055 w 1421239"/>
                            <a:gd name="connsiteY1" fmla="*/ 689471 h 689471"/>
                            <a:gd name="connsiteX2" fmla="*/ 829055 w 1421239"/>
                            <a:gd name="connsiteY2" fmla="*/ 689470 h 689471"/>
                            <a:gd name="connsiteX3" fmla="*/ 659861 w 1421239"/>
                            <a:gd name="connsiteY3" fmla="*/ 689470 h 689471"/>
                            <a:gd name="connsiteX4" fmla="*/ 0 w 1421239"/>
                            <a:gd name="connsiteY4" fmla="*/ 283046 h 689471"/>
                            <a:gd name="connsiteX5" fmla="*/ 152276 w 1421239"/>
                            <a:gd name="connsiteY5" fmla="*/ 0 h 689471"/>
                            <a:gd name="connsiteX6" fmla="*/ 1304649 w 1421239"/>
                            <a:gd name="connsiteY6" fmla="*/ 283403 h 689471"/>
                            <a:gd name="connsiteX7" fmla="*/ 1421239 w 1421239"/>
                            <a:gd name="connsiteY7" fmla="*/ 283403 h 689471"/>
                            <a:gd name="connsiteX8" fmla="*/ 1421239 w 1421239"/>
                            <a:gd name="connsiteY8" fmla="*/ 312076 h 689471"/>
                            <a:gd name="connsiteX9" fmla="*/ 1421239 w 1421239"/>
                            <a:gd name="connsiteY9" fmla="*/ 442712 h 689471"/>
                            <a:gd name="connsiteX10" fmla="*/ 1421239 w 1421239"/>
                            <a:gd name="connsiteY10" fmla="*/ 464485 h 6894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421239" h="689471">
                              <a:moveTo>
                                <a:pt x="1421239" y="689471"/>
                              </a:moveTo>
                              <a:lnTo>
                                <a:pt x="829055" y="689471"/>
                              </a:lnTo>
                              <a:lnTo>
                                <a:pt x="829055" y="689470"/>
                              </a:lnTo>
                              <a:lnTo>
                                <a:pt x="659861" y="689470"/>
                              </a:lnTo>
                              <a:cubicBezTo>
                                <a:pt x="659861" y="689470"/>
                                <a:pt x="659861" y="689470"/>
                                <a:pt x="0" y="283046"/>
                              </a:cubicBezTo>
                              <a:cubicBezTo>
                                <a:pt x="0" y="283046"/>
                                <a:pt x="0" y="283046"/>
                                <a:pt x="152276" y="0"/>
                              </a:cubicBezTo>
                              <a:lnTo>
                                <a:pt x="1304649" y="283403"/>
                              </a:lnTo>
                              <a:lnTo>
                                <a:pt x="1421239" y="283403"/>
                              </a:lnTo>
                              <a:lnTo>
                                <a:pt x="1421239" y="312076"/>
                              </a:lnTo>
                              <a:cubicBezTo>
                                <a:pt x="1421239" y="312076"/>
                                <a:pt x="1421239" y="312076"/>
                                <a:pt x="1421239" y="442712"/>
                              </a:cubicBezTo>
                              <a:cubicBezTo>
                                <a:pt x="1421239" y="449970"/>
                                <a:pt x="1421239" y="457227"/>
                                <a:pt x="1421239" y="464485"/>
                              </a:cubicBezTo>
                              <a:close/>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s:wsp>
                      <wps:cNvPr id="58" name="Freeform 45"/>
                      <wps:cNvSpPr>
                        <a:spLocks/>
                      </wps:cNvSpPr>
                      <wps:spPr bwMode="auto">
                        <a:xfrm rot="10800000">
                          <a:off x="761377" y="0"/>
                          <a:ext cx="875585" cy="406068"/>
                        </a:xfrm>
                        <a:custGeom>
                          <a:avLst/>
                          <a:gdLst>
                            <a:gd name="T0" fmla="*/ 0 w 207"/>
                            <a:gd name="T1" fmla="*/ 96 h 96"/>
                            <a:gd name="T2" fmla="*/ 207 w 207"/>
                            <a:gd name="T3" fmla="*/ 96 h 96"/>
                            <a:gd name="T4" fmla="*/ 51 w 207"/>
                            <a:gd name="T5" fmla="*/ 0 h 96"/>
                            <a:gd name="T6" fmla="*/ 0 w 207"/>
                            <a:gd name="T7" fmla="*/ 96 h 96"/>
                          </a:gdLst>
                          <a:ahLst/>
                          <a:cxnLst>
                            <a:cxn ang="0">
                              <a:pos x="T0" y="T1"/>
                            </a:cxn>
                            <a:cxn ang="0">
                              <a:pos x="T2" y="T3"/>
                            </a:cxn>
                            <a:cxn ang="0">
                              <a:pos x="T4" y="T5"/>
                            </a:cxn>
                            <a:cxn ang="0">
                              <a:pos x="T6" y="T7"/>
                            </a:cxn>
                          </a:cxnLst>
                          <a:rect l="0" t="0" r="r" b="b"/>
                          <a:pathLst>
                            <a:path w="207" h="96">
                              <a:moveTo>
                                <a:pt x="0" y="96"/>
                              </a:moveTo>
                              <a:lnTo>
                                <a:pt x="207" y="96"/>
                              </a:lnTo>
                              <a:lnTo>
                                <a:pt x="51" y="0"/>
                              </a:lnTo>
                              <a:lnTo>
                                <a:pt x="0" y="96"/>
                              </a:lnTo>
                              <a:close/>
                            </a:path>
                          </a:pathLst>
                        </a:custGeom>
                        <a:solidFill>
                          <a:schemeClr val="accent1">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47"/>
                      <wps:cNvSpPr>
                        <a:spLocks/>
                      </wps:cNvSpPr>
                      <wps:spPr bwMode="auto">
                        <a:xfrm rot="10800000">
                          <a:off x="2546386" y="372230"/>
                          <a:ext cx="689470" cy="786757"/>
                        </a:xfrm>
                        <a:custGeom>
                          <a:avLst/>
                          <a:gdLst>
                            <a:gd name="T0" fmla="*/ 0 w 163"/>
                            <a:gd name="T1" fmla="*/ 0 h 186"/>
                            <a:gd name="T2" fmla="*/ 33 w 163"/>
                            <a:gd name="T3" fmla="*/ 186 h 186"/>
                            <a:gd name="T4" fmla="*/ 163 w 163"/>
                            <a:gd name="T5" fmla="*/ 96 h 186"/>
                            <a:gd name="T6" fmla="*/ 0 w 163"/>
                            <a:gd name="T7" fmla="*/ 0 h 186"/>
                          </a:gdLst>
                          <a:ahLst/>
                          <a:cxnLst>
                            <a:cxn ang="0">
                              <a:pos x="T0" y="T1"/>
                            </a:cxn>
                            <a:cxn ang="0">
                              <a:pos x="T2" y="T3"/>
                            </a:cxn>
                            <a:cxn ang="0">
                              <a:pos x="T4" y="T5"/>
                            </a:cxn>
                            <a:cxn ang="0">
                              <a:pos x="T6" y="T7"/>
                            </a:cxn>
                          </a:cxnLst>
                          <a:rect l="0" t="0" r="r" b="b"/>
                          <a:pathLst>
                            <a:path w="163" h="186">
                              <a:moveTo>
                                <a:pt x="0" y="0"/>
                              </a:moveTo>
                              <a:lnTo>
                                <a:pt x="33" y="186"/>
                              </a:lnTo>
                              <a:lnTo>
                                <a:pt x="163" y="96"/>
                              </a:lnTo>
                              <a:lnTo>
                                <a:pt x="0" y="0"/>
                              </a:lnTo>
                              <a:close/>
                            </a:path>
                          </a:pathLst>
                        </a:custGeom>
                        <a:solidFill>
                          <a:schemeClr val="accent6">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48"/>
                      <wps:cNvSpPr>
                        <a:spLocks/>
                      </wps:cNvSpPr>
                      <wps:spPr bwMode="auto">
                        <a:xfrm rot="10800000">
                          <a:off x="1543905" y="0"/>
                          <a:ext cx="1552365" cy="752918"/>
                        </a:xfrm>
                        <a:custGeom>
                          <a:avLst/>
                          <a:gdLst>
                            <a:gd name="T0" fmla="*/ 0 w 367"/>
                            <a:gd name="T1" fmla="*/ 90 h 178"/>
                            <a:gd name="T2" fmla="*/ 15 w 367"/>
                            <a:gd name="T3" fmla="*/ 178 h 178"/>
                            <a:gd name="T4" fmla="*/ 345 w 367"/>
                            <a:gd name="T5" fmla="*/ 178 h 178"/>
                            <a:gd name="T6" fmla="*/ 367 w 367"/>
                            <a:gd name="T7" fmla="*/ 138 h 178"/>
                            <a:gd name="T8" fmla="*/ 130 w 367"/>
                            <a:gd name="T9" fmla="*/ 0 h 178"/>
                            <a:gd name="T10" fmla="*/ 0 w 367"/>
                            <a:gd name="T11" fmla="*/ 90 h 178"/>
                          </a:gdLst>
                          <a:ahLst/>
                          <a:cxnLst>
                            <a:cxn ang="0">
                              <a:pos x="T0" y="T1"/>
                            </a:cxn>
                            <a:cxn ang="0">
                              <a:pos x="T2" y="T3"/>
                            </a:cxn>
                            <a:cxn ang="0">
                              <a:pos x="T4" y="T5"/>
                            </a:cxn>
                            <a:cxn ang="0">
                              <a:pos x="T6" y="T7"/>
                            </a:cxn>
                            <a:cxn ang="0">
                              <a:pos x="T8" y="T9"/>
                            </a:cxn>
                            <a:cxn ang="0">
                              <a:pos x="T10" y="T11"/>
                            </a:cxn>
                          </a:cxnLst>
                          <a:rect l="0" t="0" r="r" b="b"/>
                          <a:pathLst>
                            <a:path w="367" h="178">
                              <a:moveTo>
                                <a:pt x="0" y="90"/>
                              </a:moveTo>
                              <a:lnTo>
                                <a:pt x="15" y="178"/>
                              </a:lnTo>
                              <a:lnTo>
                                <a:pt x="345" y="178"/>
                              </a:lnTo>
                              <a:lnTo>
                                <a:pt x="367" y="138"/>
                              </a:lnTo>
                              <a:lnTo>
                                <a:pt x="130" y="0"/>
                              </a:lnTo>
                              <a:lnTo>
                                <a:pt x="0" y="90"/>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49"/>
                      <wps:cNvSpPr>
                        <a:spLocks/>
                      </wps:cNvSpPr>
                      <wps:spPr bwMode="auto">
                        <a:xfrm rot="10800000">
                          <a:off x="1421239" y="169195"/>
                          <a:ext cx="1125147" cy="765608"/>
                        </a:xfrm>
                        <a:custGeom>
                          <a:avLst/>
                          <a:gdLst>
                            <a:gd name="T0" fmla="*/ 62 w 266"/>
                            <a:gd name="T1" fmla="*/ 0 h 181"/>
                            <a:gd name="T2" fmla="*/ 0 w 266"/>
                            <a:gd name="T3" fmla="*/ 43 h 181"/>
                            <a:gd name="T4" fmla="*/ 237 w 266"/>
                            <a:gd name="T5" fmla="*/ 181 h 181"/>
                            <a:gd name="T6" fmla="*/ 266 w 266"/>
                            <a:gd name="T7" fmla="*/ 125 h 181"/>
                            <a:gd name="T8" fmla="*/ 62 w 266"/>
                            <a:gd name="T9" fmla="*/ 0 h 181"/>
                          </a:gdLst>
                          <a:ahLst/>
                          <a:cxnLst>
                            <a:cxn ang="0">
                              <a:pos x="T0" y="T1"/>
                            </a:cxn>
                            <a:cxn ang="0">
                              <a:pos x="T2" y="T3"/>
                            </a:cxn>
                            <a:cxn ang="0">
                              <a:pos x="T4" y="T5"/>
                            </a:cxn>
                            <a:cxn ang="0">
                              <a:pos x="T6" y="T7"/>
                            </a:cxn>
                            <a:cxn ang="0">
                              <a:pos x="T8" y="T9"/>
                            </a:cxn>
                          </a:cxnLst>
                          <a:rect l="0" t="0" r="r" b="b"/>
                          <a:pathLst>
                            <a:path w="266" h="181">
                              <a:moveTo>
                                <a:pt x="62" y="0"/>
                              </a:moveTo>
                              <a:lnTo>
                                <a:pt x="0" y="43"/>
                              </a:lnTo>
                              <a:lnTo>
                                <a:pt x="237" y="181"/>
                              </a:lnTo>
                              <a:lnTo>
                                <a:pt x="266" y="125"/>
                              </a:lnTo>
                              <a:lnTo>
                                <a:pt x="62" y="0"/>
                              </a:lnTo>
                              <a:close/>
                            </a:path>
                          </a:pathLst>
                        </a:custGeom>
                        <a:solidFill>
                          <a:schemeClr val="accent2">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100000</wp14:pctWidth>
              </wp14:sizeRelH>
              <wp14:sizeRelV relativeFrom="page">
                <wp14:pctHeight>11500</wp14:pctHeight>
              </wp14:sizeRelV>
            </wp:anchor>
          </w:drawing>
        </mc:Choice>
        <mc:Fallback>
          <w:pict>
            <v:group w14:anchorId="66D8FB91" id="Group 173" o:spid="_x0000_s1026" alt="&quot;&quot;" style="position:absolute;margin-left:0;margin-top:0;width:613.5pt;height:91.3pt;rotation:180;z-index:251663360;mso-width-percent:1000;mso-height-percent:115;mso-position-horizontal:center;mso-position-horizontal-relative:page;mso-position-vertical:bottom;mso-position-vertical-relative:page;mso-width-percent:1000;mso-height-percent:115" coordsize="77914,1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">
              <v:shape id="Freeform 23" o:spid="_x0000_s1027" style="position:absolute;left:49912;width:12098;height:6894;rotation:180;visibility:visible;mso-wrap-style:square;v-text-anchor:top" coordsize="286,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" path="m286,163l197,,,163r286,xe" fillcolor="#c9520a [2406]" stroked="f">
                <v:path arrowok="t" o:connecttype="custom" o:connectlocs="1209745,689470;833286,0;0,689470;1209745,689470" o:connectangles="0,0,0,0"/>
              </v:shape>
              <v:shape id="Freeform 26" o:spid="_x0000_s1028" style="position:absolute;left:69200;top:3722;width:8714;height:4399;rotation:180;visibility:visible;mso-wrap-style:square;v-text-anchor:top" coordsize="20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" path="m78,l,69r,35l206,14,78,xe" fillcolor="#d41e44 [3208]" stroked="f">
                <v:path arrowok="t" o:connecttype="custom" o:connectlocs="329931,0;0,291861;0,439907;871355,59218;329931,0" o:connectangles="0,0,0,0,0"/>
              </v:shape>
              <v:shape id="Freeform 28" o:spid="_x0000_s1029" style="position:absolute;left:74615;top:5202;width:3299;height:3215;rotation:180;visibility:visible;mso-wrap-style:square;v-text-anchor:top" coordsize="7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" path="m,l,76,78,7,,xe" fillcolor="#9e1632 [2408]" stroked="f">
                <v:path arrowok="t" o:connecttype="custom" o:connectlocs="0,0;0,321471;329930,29609;0,0" o:connectangles="0,0,0,0"/>
              </v:shape>
              <v:shape id="Freeform 29" o:spid="_x0000_s1030" style="position:absolute;left:41537;width:12140;height:6894;rotation:180;visibility:visible;mso-wrap-style:square;v-text-anchor:top" coordsize="287,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" path="m249,142l199,116,,,89,163r141,l287,163,249,142xe" fillcolor="#f47527 [3206]" stroked="f">
                <v:path arrowok="t" o:connecttype="custom" o:connectlocs="1053240,600643;841746,490666;0,0;376459,689470;972872,689470;1213975,689470;1053240,600643" o:connectangles="0,0,0,0,0,0,0"/>
              </v:shape>
              <v:shape id="Freeform 30" o:spid="_x0000_s1031" style="position:absolute;left:32358;top:888;width:12901;height:10701;rotation:180;visibility:visible;mso-wrap-style:square;v-text-anchor:top" coordsize="305,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" path="m305,l,227r50,26l305,xe" fillcolor="#853707 [1606]" stroked="f">
                <v:path arrowok="t" o:connecttype="custom" o:connectlocs="1290113,0;0,960182;211494,1070159;1290113,0" o:connectangles="0,0,0,0"/>
              </v:shape>
              <v:shape id="Freeform 31" o:spid="_x0000_s1032" style="position:absolute;left:62010;width:5879;height:1988;rotation:180;visibility:visible;mso-wrap-style:square;v-text-anchor:top" coordsize="13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" path="m,47r139,l94,,,47xe" fillcolor="#d41e44 [3208]" stroked="f">
                <v:path arrowok="t" o:connecttype="custom" o:connectlocs="0,198804;587953,198804;397609,0;0,198804" o:connectangles="0,0,0,0"/>
              </v:shape>
              <v:shape id="Freeform 32" o:spid="_x0000_s1033" style="position:absolute;left:53677;width:10236;height:6894;rotation:180;visibility:visible;mso-wrap-style:square;v-text-anchor:top" coordsize="24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" path="m,116r45,47l242,,,116xe" fillcolor="#f37a89 [1943]" stroked="f">
                <v:path arrowok="t" o:connecttype="custom" o:connectlocs="0,490666;190344,689470;1023630,0;0,490666" o:connectangles="0,0,0,0"/>
              </v:shape>
              <v:shape id="Freeform 33" o:spid="_x0000_s1034" style="position:absolute;left:53677;top:1988;width:15523;height:5541;rotation:180;visibility:visible;mso-wrap-style:square;v-text-anchor:top" coordsize="367,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" path="m367,15l,,125,131,367,15xe" fillcolor="#f37a89 [1943]" stroked="f">
                <v:path arrowok="t" o:connecttype="custom" o:connectlocs="1552365,63448;0,0;528735,554114;1552365,63448" o:connectangles="0,0,0,0"/>
              </v:shape>
              <v:shape id="Freeform: Shape 51" o:spid="_x0000_s1035" style="position:absolute;left:69200;width:8714;height:7529;rotation:180;visibility:visible;mso-wrap-style:square;v-text-anchor:top" coordsize="871355,752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" path="m319355,752919l,752919,,506772v,,,,,-82450l,414528,,383699,871355,v,,,,-530074,752918c341281,752918,341281,752918,329481,752918r-10126,l319355,752919xe" fillcolor="#d41e44 [3208]" stroked="f">
                <v:path arrowok="t" o:connecttype="custom" o:connectlocs="319355,752919;0,752919;0,506772;0,424322;0,414528;0,383699;871355,0;341281,752918;329481,752918;319355,752918" o:connectangles="0,0,0,0,0,0,0,0,0,0"/>
              </v:shape>
              <v:shape id="Freeform 35" o:spid="_x0000_s1036" style="position:absolute;left:63913;width:10575;height:7529;rotation:180;visibility:visible;mso-wrap-style:square;v-text-anchor:top" coordsize="250,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" path="m125,l,178r156,l250,131,125,xe" fillcolor="#ec223b [3207]" stroked="f">
                <v:path arrowok="t" o:connecttype="custom" o:connectlocs="528735,0;0,752918;659861,752918;1057469,554114;528735,0" o:connectangles="0,0,0,0,0"/>
              </v:shape>
              <v:shape id="Freeform 36" o:spid="_x0000_s1037" style="position:absolute;left:32358;width:10786;height:11589;rotation:180;visibility:visible;mso-wrap-style:square;v-text-anchor:top" coordsize="2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" path="m,253r38,21l165,274,255,,,253xe" fillcolor="#f8a120 [3209]" stroked="f">
                <v:path arrowok="t" o:connecttype="custom" o:connectlocs="0,1070159;160735,1158986;697930,1158986;1078619,0;0,1070159" o:connectangles="0,0,0,0,0"/>
              </v:shape>
              <v:shape id="Freeform 41" o:spid="_x0000_s1038" style="position:absolute;left:30328;width:5837;height:3722;rotation:180;visibility:visible;mso-wrap-style:square;v-text-anchor:top" coordsize="13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" path="m123,l,88r138,l123,xe" fillcolor="#f8a120 [3209]" stroked="f">
                <v:path arrowok="t" o:connecttype="custom" o:connectlocs="520275,0;0,372229;583723,372229;520275,0" o:connectangles="0,0,0,0"/>
              </v:shape>
              <v:shape id="Freeform 42" o:spid="_x0000_s1039" style="position:absolute;left:30962;width:5203;height:11589;rotation:180;visibility:visible;mso-wrap-style:square;v-text-anchor:top" coordsize="12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" path="m90,l,274,123,186,90,xe" fillcolor="#cb7b06 [2409]" stroked="f">
                <v:path arrowok="t" o:connecttype="custom" o:connectlocs="380689,0;0,1158986;520275,786757;380689,0" o:connectangles="0,0,0,0"/>
              </v:shape>
              <v:shape id="Freeform 43" o:spid="_x0000_s1040" style="position:absolute;left:12689;top:4060;width:10152;height:5288;rotation:180;visibility:visible;mso-wrap-style:square;v-text-anchor:top" coordsize="24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" path="m240,58l69,15,,,204,125,240,58xe" fillcolor="#6b962d [2405]" stroked="f">
                <v:path arrowok="t" o:connecttype="custom" o:connectlocs="1015171,245333;291862,63448;0,0;862895,528735;1015171,245333" o:connectangles="0,0,0,0,0"/>
              </v:shape>
              <v:shape id="Freeform: Shape 57" o:spid="_x0000_s1041" style="position:absolute;width:14212;height:6894;rotation:180;visibility:visible;mso-wrap-style:square;v-text-anchor:top" coordsize="1421239,689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" path="m1421239,689471r-592184,l829055,689470r-169194,c659861,689470,659861,689470,,283046v,,,,152276,-283046l1304649,283403r116590,l1421239,312076v,,,,,130636c1421239,449970,1421239,457227,1421239,464485r,224986xe" fillcolor="#0dabb6 [3204]" stroked="f">
                <v:path arrowok="t" o:connecttype="custom" o:connectlocs="1421239,689471;829055,689471;829055,689470;659861,689470;0,283046;152276,0;1304649,283403;1421239,283403;1421239,312076;1421239,442712;1421239,464485" o:connectangles="0,0,0,0,0,0,0,0,0,0,0"/>
              </v:shape>
              <v:shape id="Freeform 45" o:spid="_x0000_s1042" style="position:absolute;left:7613;width:8756;height:4060;rotation:180;visibility:visible;mso-wrap-style:square;v-text-anchor:top" coordsize="20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" path="m,96r207,l51,,,96xe" fillcolor="#4ee7f2 [1940]" stroked="f">
                <v:path arrowok="t" o:connecttype="custom" o:connectlocs="0,406068;875585,406068;215724,0;0,406068" o:connectangles="0,0,0,0"/>
              </v:shape>
              <v:shape id="Freeform 47" o:spid="_x0000_s1043" style="position:absolute;left:25463;top:3722;width:6895;height:7867;rotation:180;visibility:visible;mso-wrap-style:square;v-text-anchor:top" coordsize="16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" path="m,l33,186,163,96,,xe" fillcolor="#fac679 [1945]" stroked="f">
                <v:path arrowok="t" o:connecttype="custom" o:connectlocs="0,0;139586,786757;689470,406068;0,0" o:connectangles="0,0,0,0"/>
              </v:shape>
              <v:shape id="Freeform 48" o:spid="_x0000_s1044" style="position:absolute;left:15439;width:15523;height:7529;rotation:180;visibility:visible;mso-wrap-style:square;v-text-anchor:top" coordsize="36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" path="m,90r15,88l345,178r22,-40l130,,,90xe" fillcolor="#8fc640 [3205]" stroked="f">
                <v:path arrowok="t" o:connecttype="custom" o:connectlocs="0,380689;63448,752918;1459308,752918;1552365,583723;549884,0;0,380689" o:connectangles="0,0,0,0,0,0"/>
              </v:shape>
              <v:shape id="Freeform 49" o:spid="_x0000_s1045" style="position:absolute;left:14212;top:1691;width:11251;height:7657;rotation:180;visibility:visible;mso-wrap-style:square;v-text-anchor:top" coordsize="266,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" path="m62,l,43,237,181r29,-56l62,xe" fillcolor="#47641e [1605]" stroked="f">
                <v:path arrowok="t" o:connecttype="custom" o:connectlocs="262252,0;0,181885;1002481,765608;1125147,528735;262252,0" o:connectangles="0,0,0,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9F902" w14:textId="77777777" w:rsidR="00EB6A2B" w:rsidRDefault="00EB6A2B">
      <w:r>
        <w:separator/>
      </w:r>
    </w:p>
    <w:p w14:paraId="3E32A96E" w14:textId="77777777" w:rsidR="00EB6A2B" w:rsidRDefault="00EB6A2B"/>
  </w:footnote>
  <w:footnote w:type="continuationSeparator" w:id="0">
    <w:p w14:paraId="1F7C447F" w14:textId="77777777" w:rsidR="00EB6A2B" w:rsidRDefault="00EB6A2B">
      <w:r>
        <w:continuationSeparator/>
      </w:r>
    </w:p>
    <w:p w14:paraId="7D5C82F1" w14:textId="77777777" w:rsidR="00EB6A2B" w:rsidRDefault="00EB6A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BC7B" w14:textId="77777777" w:rsidR="00F41EFE" w:rsidRDefault="00F41EFE">
    <w:pPr>
      <w:pStyle w:val="Header"/>
    </w:pPr>
    <w:r w:rsidRPr="00F41EFE">
      <w:rPr>
        <w:noProof/>
      </w:rPr>
      <mc:AlternateContent>
        <mc:Choice Requires="wpg">
          <w:drawing>
            <wp:anchor distT="0" distB="0" distL="114300" distR="114300" simplePos="0" relativeHeight="251661312" behindDoc="0" locked="0" layoutInCell="1" allowOverlap="1" wp14:anchorId="6727B700" wp14:editId="79A4737B">
              <wp:simplePos x="0" y="0"/>
              <wp:positionH relativeFrom="page">
                <wp:align>center</wp:align>
              </wp:positionH>
              <wp:positionV relativeFrom="page">
                <wp:align>top</wp:align>
              </wp:positionV>
              <wp:extent cx="7790815" cy="1159200"/>
              <wp:effectExtent l="0" t="0" r="0" b="5080"/>
              <wp:wrapNone/>
              <wp:docPr id="22" name="Group 403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90815" cy="1159200"/>
                        <a:chOff x="0" y="0"/>
                        <a:chExt cx="7791434" cy="1158987"/>
                      </a:xfrm>
                    </wpg:grpSpPr>
                    <wps:wsp>
                      <wps:cNvPr id="23" name="Freeform 23"/>
                      <wps:cNvSpPr>
                        <a:spLocks/>
                      </wps:cNvSpPr>
                      <wps:spPr bwMode="auto">
                        <a:xfrm rot="10800000">
                          <a:off x="4991255" y="0"/>
                          <a:ext cx="1209745" cy="689470"/>
                        </a:xfrm>
                        <a:custGeom>
                          <a:avLst/>
                          <a:gdLst>
                            <a:gd name="T0" fmla="*/ 286 w 286"/>
                            <a:gd name="T1" fmla="*/ 163 h 163"/>
                            <a:gd name="T2" fmla="*/ 197 w 286"/>
                            <a:gd name="T3" fmla="*/ 0 h 163"/>
                            <a:gd name="T4" fmla="*/ 0 w 286"/>
                            <a:gd name="T5" fmla="*/ 163 h 163"/>
                            <a:gd name="T6" fmla="*/ 286 w 286"/>
                            <a:gd name="T7" fmla="*/ 163 h 163"/>
                          </a:gdLst>
                          <a:ahLst/>
                          <a:cxnLst>
                            <a:cxn ang="0">
                              <a:pos x="T0" y="T1"/>
                            </a:cxn>
                            <a:cxn ang="0">
                              <a:pos x="T2" y="T3"/>
                            </a:cxn>
                            <a:cxn ang="0">
                              <a:pos x="T4" y="T5"/>
                            </a:cxn>
                            <a:cxn ang="0">
                              <a:pos x="T6" y="T7"/>
                            </a:cxn>
                          </a:cxnLst>
                          <a:rect l="0" t="0" r="r" b="b"/>
                          <a:pathLst>
                            <a:path w="286" h="163">
                              <a:moveTo>
                                <a:pt x="286" y="163"/>
                              </a:moveTo>
                              <a:lnTo>
                                <a:pt x="197" y="0"/>
                              </a:lnTo>
                              <a:lnTo>
                                <a:pt x="0" y="163"/>
                              </a:lnTo>
                              <a:lnTo>
                                <a:pt x="286" y="163"/>
                              </a:lnTo>
                              <a:close/>
                            </a:path>
                          </a:pathLst>
                        </a:custGeom>
                        <a:solidFill>
                          <a:schemeClr val="accent3">
                            <a:lumMod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6"/>
                      <wps:cNvSpPr>
                        <a:spLocks/>
                      </wps:cNvSpPr>
                      <wps:spPr bwMode="auto">
                        <a:xfrm rot="10800000">
                          <a:off x="6920079" y="372230"/>
                          <a:ext cx="871355" cy="439907"/>
                        </a:xfrm>
                        <a:custGeom>
                          <a:avLst/>
                          <a:gdLst>
                            <a:gd name="T0" fmla="*/ 78 w 206"/>
                            <a:gd name="T1" fmla="*/ 0 h 104"/>
                            <a:gd name="T2" fmla="*/ 0 w 206"/>
                            <a:gd name="T3" fmla="*/ 69 h 104"/>
                            <a:gd name="T4" fmla="*/ 0 w 206"/>
                            <a:gd name="T5" fmla="*/ 104 h 104"/>
                            <a:gd name="T6" fmla="*/ 206 w 206"/>
                            <a:gd name="T7" fmla="*/ 14 h 104"/>
                            <a:gd name="T8" fmla="*/ 78 w 206"/>
                            <a:gd name="T9" fmla="*/ 0 h 104"/>
                          </a:gdLst>
                          <a:ahLst/>
                          <a:cxnLst>
                            <a:cxn ang="0">
                              <a:pos x="T0" y="T1"/>
                            </a:cxn>
                            <a:cxn ang="0">
                              <a:pos x="T2" y="T3"/>
                            </a:cxn>
                            <a:cxn ang="0">
                              <a:pos x="T4" y="T5"/>
                            </a:cxn>
                            <a:cxn ang="0">
                              <a:pos x="T6" y="T7"/>
                            </a:cxn>
                            <a:cxn ang="0">
                              <a:pos x="T8" y="T9"/>
                            </a:cxn>
                          </a:cxnLst>
                          <a:rect l="0" t="0" r="r" b="b"/>
                          <a:pathLst>
                            <a:path w="206" h="104">
                              <a:moveTo>
                                <a:pt x="78" y="0"/>
                              </a:moveTo>
                              <a:lnTo>
                                <a:pt x="0" y="69"/>
                              </a:lnTo>
                              <a:lnTo>
                                <a:pt x="0" y="104"/>
                              </a:lnTo>
                              <a:lnTo>
                                <a:pt x="206" y="14"/>
                              </a:lnTo>
                              <a:lnTo>
                                <a:pt x="78"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8"/>
                      <wps:cNvSpPr>
                        <a:spLocks/>
                      </wps:cNvSpPr>
                      <wps:spPr bwMode="auto">
                        <a:xfrm rot="10800000">
                          <a:off x="7461504" y="520275"/>
                          <a:ext cx="329930" cy="321471"/>
                        </a:xfrm>
                        <a:custGeom>
                          <a:avLst/>
                          <a:gdLst>
                            <a:gd name="T0" fmla="*/ 0 w 78"/>
                            <a:gd name="T1" fmla="*/ 0 h 76"/>
                            <a:gd name="T2" fmla="*/ 0 w 78"/>
                            <a:gd name="T3" fmla="*/ 76 h 76"/>
                            <a:gd name="T4" fmla="*/ 78 w 78"/>
                            <a:gd name="T5" fmla="*/ 7 h 76"/>
                            <a:gd name="T6" fmla="*/ 0 w 78"/>
                            <a:gd name="T7" fmla="*/ 0 h 76"/>
                          </a:gdLst>
                          <a:ahLst/>
                          <a:cxnLst>
                            <a:cxn ang="0">
                              <a:pos x="T0" y="T1"/>
                            </a:cxn>
                            <a:cxn ang="0">
                              <a:pos x="T2" y="T3"/>
                            </a:cxn>
                            <a:cxn ang="0">
                              <a:pos x="T4" y="T5"/>
                            </a:cxn>
                            <a:cxn ang="0">
                              <a:pos x="T6" y="T7"/>
                            </a:cxn>
                          </a:cxnLst>
                          <a:rect l="0" t="0" r="r" b="b"/>
                          <a:pathLst>
                            <a:path w="78" h="76">
                              <a:moveTo>
                                <a:pt x="0" y="0"/>
                              </a:moveTo>
                              <a:lnTo>
                                <a:pt x="0" y="76"/>
                              </a:lnTo>
                              <a:lnTo>
                                <a:pt x="78" y="7"/>
                              </a:lnTo>
                              <a:lnTo>
                                <a:pt x="0" y="0"/>
                              </a:lnTo>
                              <a:close/>
                            </a:path>
                          </a:pathLst>
                        </a:custGeom>
                        <a:solidFill>
                          <a:schemeClr val="accent5">
                            <a:lumMod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9"/>
                      <wps:cNvSpPr>
                        <a:spLocks/>
                      </wps:cNvSpPr>
                      <wps:spPr bwMode="auto">
                        <a:xfrm rot="10800000">
                          <a:off x="4153739" y="0"/>
                          <a:ext cx="1213975" cy="689470"/>
                        </a:xfrm>
                        <a:custGeom>
                          <a:avLst/>
                          <a:gdLst>
                            <a:gd name="T0" fmla="*/ 249 w 287"/>
                            <a:gd name="T1" fmla="*/ 142 h 163"/>
                            <a:gd name="T2" fmla="*/ 199 w 287"/>
                            <a:gd name="T3" fmla="*/ 116 h 163"/>
                            <a:gd name="T4" fmla="*/ 0 w 287"/>
                            <a:gd name="T5" fmla="*/ 0 h 163"/>
                            <a:gd name="T6" fmla="*/ 89 w 287"/>
                            <a:gd name="T7" fmla="*/ 163 h 163"/>
                            <a:gd name="T8" fmla="*/ 230 w 287"/>
                            <a:gd name="T9" fmla="*/ 163 h 163"/>
                            <a:gd name="T10" fmla="*/ 287 w 287"/>
                            <a:gd name="T11" fmla="*/ 163 h 163"/>
                            <a:gd name="T12" fmla="*/ 249 w 287"/>
                            <a:gd name="T13" fmla="*/ 142 h 163"/>
                          </a:gdLst>
                          <a:ahLst/>
                          <a:cxnLst>
                            <a:cxn ang="0">
                              <a:pos x="T0" y="T1"/>
                            </a:cxn>
                            <a:cxn ang="0">
                              <a:pos x="T2" y="T3"/>
                            </a:cxn>
                            <a:cxn ang="0">
                              <a:pos x="T4" y="T5"/>
                            </a:cxn>
                            <a:cxn ang="0">
                              <a:pos x="T6" y="T7"/>
                            </a:cxn>
                            <a:cxn ang="0">
                              <a:pos x="T8" y="T9"/>
                            </a:cxn>
                            <a:cxn ang="0">
                              <a:pos x="T10" y="T11"/>
                            </a:cxn>
                            <a:cxn ang="0">
                              <a:pos x="T12" y="T13"/>
                            </a:cxn>
                          </a:cxnLst>
                          <a:rect l="0" t="0" r="r" b="b"/>
                          <a:pathLst>
                            <a:path w="287" h="163">
                              <a:moveTo>
                                <a:pt x="249" y="142"/>
                              </a:moveTo>
                              <a:lnTo>
                                <a:pt x="199" y="116"/>
                              </a:lnTo>
                              <a:lnTo>
                                <a:pt x="0" y="0"/>
                              </a:lnTo>
                              <a:lnTo>
                                <a:pt x="89" y="163"/>
                              </a:lnTo>
                              <a:lnTo>
                                <a:pt x="230" y="163"/>
                              </a:lnTo>
                              <a:lnTo>
                                <a:pt x="287" y="163"/>
                              </a:lnTo>
                              <a:lnTo>
                                <a:pt x="249" y="142"/>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30"/>
                      <wps:cNvSpPr>
                        <a:spLocks/>
                      </wps:cNvSpPr>
                      <wps:spPr bwMode="auto">
                        <a:xfrm rot="10800000">
                          <a:off x="3235855" y="88828"/>
                          <a:ext cx="1290113" cy="1070159"/>
                        </a:xfrm>
                        <a:custGeom>
                          <a:avLst/>
                          <a:gdLst>
                            <a:gd name="T0" fmla="*/ 305 w 305"/>
                            <a:gd name="T1" fmla="*/ 0 h 253"/>
                            <a:gd name="T2" fmla="*/ 0 w 305"/>
                            <a:gd name="T3" fmla="*/ 227 h 253"/>
                            <a:gd name="T4" fmla="*/ 50 w 305"/>
                            <a:gd name="T5" fmla="*/ 253 h 253"/>
                            <a:gd name="T6" fmla="*/ 305 w 305"/>
                            <a:gd name="T7" fmla="*/ 0 h 253"/>
                          </a:gdLst>
                          <a:ahLst/>
                          <a:cxnLst>
                            <a:cxn ang="0">
                              <a:pos x="T0" y="T1"/>
                            </a:cxn>
                            <a:cxn ang="0">
                              <a:pos x="T2" y="T3"/>
                            </a:cxn>
                            <a:cxn ang="0">
                              <a:pos x="T4" y="T5"/>
                            </a:cxn>
                            <a:cxn ang="0">
                              <a:pos x="T6" y="T7"/>
                            </a:cxn>
                          </a:cxnLst>
                          <a:rect l="0" t="0" r="r" b="b"/>
                          <a:pathLst>
                            <a:path w="305" h="253">
                              <a:moveTo>
                                <a:pt x="305" y="0"/>
                              </a:moveTo>
                              <a:lnTo>
                                <a:pt x="0" y="227"/>
                              </a:lnTo>
                              <a:lnTo>
                                <a:pt x="50" y="253"/>
                              </a:lnTo>
                              <a:lnTo>
                                <a:pt x="305" y="0"/>
                              </a:lnTo>
                              <a:close/>
                            </a:path>
                          </a:pathLst>
                        </a:custGeom>
                        <a:solidFill>
                          <a:schemeClr val="accent3">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31"/>
                      <wps:cNvSpPr>
                        <a:spLocks/>
                      </wps:cNvSpPr>
                      <wps:spPr bwMode="auto">
                        <a:xfrm rot="10800000">
                          <a:off x="6201000" y="0"/>
                          <a:ext cx="587953" cy="198804"/>
                        </a:xfrm>
                        <a:custGeom>
                          <a:avLst/>
                          <a:gdLst>
                            <a:gd name="T0" fmla="*/ 0 w 139"/>
                            <a:gd name="T1" fmla="*/ 47 h 47"/>
                            <a:gd name="T2" fmla="*/ 139 w 139"/>
                            <a:gd name="T3" fmla="*/ 47 h 47"/>
                            <a:gd name="T4" fmla="*/ 94 w 139"/>
                            <a:gd name="T5" fmla="*/ 0 h 47"/>
                            <a:gd name="T6" fmla="*/ 0 w 139"/>
                            <a:gd name="T7" fmla="*/ 47 h 47"/>
                          </a:gdLst>
                          <a:ahLst/>
                          <a:cxnLst>
                            <a:cxn ang="0">
                              <a:pos x="T0" y="T1"/>
                            </a:cxn>
                            <a:cxn ang="0">
                              <a:pos x="T2" y="T3"/>
                            </a:cxn>
                            <a:cxn ang="0">
                              <a:pos x="T4" y="T5"/>
                            </a:cxn>
                            <a:cxn ang="0">
                              <a:pos x="T6" y="T7"/>
                            </a:cxn>
                          </a:cxnLst>
                          <a:rect l="0" t="0" r="r" b="b"/>
                          <a:pathLst>
                            <a:path w="139" h="47">
                              <a:moveTo>
                                <a:pt x="0" y="47"/>
                              </a:moveTo>
                              <a:lnTo>
                                <a:pt x="139" y="47"/>
                              </a:lnTo>
                              <a:lnTo>
                                <a:pt x="94" y="0"/>
                              </a:lnTo>
                              <a:lnTo>
                                <a:pt x="0" y="47"/>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32"/>
                      <wps:cNvSpPr>
                        <a:spLocks/>
                      </wps:cNvSpPr>
                      <wps:spPr bwMode="auto">
                        <a:xfrm rot="10800000">
                          <a:off x="5367714" y="0"/>
                          <a:ext cx="1023630" cy="689470"/>
                        </a:xfrm>
                        <a:custGeom>
                          <a:avLst/>
                          <a:gdLst>
                            <a:gd name="T0" fmla="*/ 0 w 242"/>
                            <a:gd name="T1" fmla="*/ 116 h 163"/>
                            <a:gd name="T2" fmla="*/ 45 w 242"/>
                            <a:gd name="T3" fmla="*/ 163 h 163"/>
                            <a:gd name="T4" fmla="*/ 242 w 242"/>
                            <a:gd name="T5" fmla="*/ 0 h 163"/>
                            <a:gd name="T6" fmla="*/ 0 w 242"/>
                            <a:gd name="T7" fmla="*/ 116 h 163"/>
                          </a:gdLst>
                          <a:ahLst/>
                          <a:cxnLst>
                            <a:cxn ang="0">
                              <a:pos x="T0" y="T1"/>
                            </a:cxn>
                            <a:cxn ang="0">
                              <a:pos x="T2" y="T3"/>
                            </a:cxn>
                            <a:cxn ang="0">
                              <a:pos x="T4" y="T5"/>
                            </a:cxn>
                            <a:cxn ang="0">
                              <a:pos x="T6" y="T7"/>
                            </a:cxn>
                          </a:cxnLst>
                          <a:rect l="0" t="0" r="r" b="b"/>
                          <a:pathLst>
                            <a:path w="242" h="163">
                              <a:moveTo>
                                <a:pt x="0" y="116"/>
                              </a:moveTo>
                              <a:lnTo>
                                <a:pt x="45" y="163"/>
                              </a:lnTo>
                              <a:lnTo>
                                <a:pt x="242" y="0"/>
                              </a:lnTo>
                              <a:lnTo>
                                <a:pt x="0" y="116"/>
                              </a:lnTo>
                              <a:close/>
                            </a:path>
                          </a:pathLst>
                        </a:custGeom>
                        <a:solidFill>
                          <a:schemeClr val="accent4">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3"/>
                      <wps:cNvSpPr>
                        <a:spLocks/>
                      </wps:cNvSpPr>
                      <wps:spPr bwMode="auto">
                        <a:xfrm rot="10800000">
                          <a:off x="5367714" y="198804"/>
                          <a:ext cx="1552365" cy="554114"/>
                        </a:xfrm>
                        <a:custGeom>
                          <a:avLst/>
                          <a:gdLst>
                            <a:gd name="T0" fmla="*/ 367 w 367"/>
                            <a:gd name="T1" fmla="*/ 15 h 131"/>
                            <a:gd name="T2" fmla="*/ 0 w 367"/>
                            <a:gd name="T3" fmla="*/ 0 h 131"/>
                            <a:gd name="T4" fmla="*/ 125 w 367"/>
                            <a:gd name="T5" fmla="*/ 131 h 131"/>
                            <a:gd name="T6" fmla="*/ 367 w 367"/>
                            <a:gd name="T7" fmla="*/ 15 h 131"/>
                          </a:gdLst>
                          <a:ahLst/>
                          <a:cxnLst>
                            <a:cxn ang="0">
                              <a:pos x="T0" y="T1"/>
                            </a:cxn>
                            <a:cxn ang="0">
                              <a:pos x="T2" y="T3"/>
                            </a:cxn>
                            <a:cxn ang="0">
                              <a:pos x="T4" y="T5"/>
                            </a:cxn>
                            <a:cxn ang="0">
                              <a:pos x="T6" y="T7"/>
                            </a:cxn>
                          </a:cxnLst>
                          <a:rect l="0" t="0" r="r" b="b"/>
                          <a:pathLst>
                            <a:path w="367" h="131">
                              <a:moveTo>
                                <a:pt x="367" y="15"/>
                              </a:moveTo>
                              <a:lnTo>
                                <a:pt x="0" y="0"/>
                              </a:lnTo>
                              <a:lnTo>
                                <a:pt x="125" y="131"/>
                              </a:lnTo>
                              <a:lnTo>
                                <a:pt x="367" y="15"/>
                              </a:lnTo>
                              <a:close/>
                            </a:path>
                          </a:pathLst>
                        </a:custGeom>
                        <a:solidFill>
                          <a:schemeClr val="accent4">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Shape 31"/>
                      <wps:cNvSpPr>
                        <a:spLocks/>
                      </wps:cNvSpPr>
                      <wps:spPr bwMode="auto">
                        <a:xfrm rot="10800000">
                          <a:off x="6920079" y="0"/>
                          <a:ext cx="871355" cy="752919"/>
                        </a:xfrm>
                        <a:custGeom>
                          <a:avLst/>
                          <a:gdLst>
                            <a:gd name="connsiteX0" fmla="*/ 319355 w 871355"/>
                            <a:gd name="connsiteY0" fmla="*/ 752919 h 752919"/>
                            <a:gd name="connsiteX1" fmla="*/ 0 w 871355"/>
                            <a:gd name="connsiteY1" fmla="*/ 752919 h 752919"/>
                            <a:gd name="connsiteX2" fmla="*/ 0 w 871355"/>
                            <a:gd name="connsiteY2" fmla="*/ 506772 h 752919"/>
                            <a:gd name="connsiteX3" fmla="*/ 0 w 871355"/>
                            <a:gd name="connsiteY3" fmla="*/ 424322 h 752919"/>
                            <a:gd name="connsiteX4" fmla="*/ 0 w 871355"/>
                            <a:gd name="connsiteY4" fmla="*/ 414528 h 752919"/>
                            <a:gd name="connsiteX5" fmla="*/ 0 w 871355"/>
                            <a:gd name="connsiteY5" fmla="*/ 383699 h 752919"/>
                            <a:gd name="connsiteX6" fmla="*/ 871355 w 871355"/>
                            <a:gd name="connsiteY6" fmla="*/ 0 h 752919"/>
                            <a:gd name="connsiteX7" fmla="*/ 341281 w 871355"/>
                            <a:gd name="connsiteY7" fmla="*/ 752918 h 752919"/>
                            <a:gd name="connsiteX8" fmla="*/ 329481 w 871355"/>
                            <a:gd name="connsiteY8" fmla="*/ 752918 h 752919"/>
                            <a:gd name="connsiteX9" fmla="*/ 319355 w 871355"/>
                            <a:gd name="connsiteY9" fmla="*/ 752918 h 7529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71355" h="752919">
                              <a:moveTo>
                                <a:pt x="319355" y="752919"/>
                              </a:moveTo>
                              <a:lnTo>
                                <a:pt x="0" y="752919"/>
                              </a:lnTo>
                              <a:lnTo>
                                <a:pt x="0" y="506772"/>
                              </a:lnTo>
                              <a:cubicBezTo>
                                <a:pt x="0" y="506772"/>
                                <a:pt x="0" y="506772"/>
                                <a:pt x="0" y="424322"/>
                              </a:cubicBezTo>
                              <a:lnTo>
                                <a:pt x="0" y="414528"/>
                              </a:lnTo>
                              <a:lnTo>
                                <a:pt x="0" y="383699"/>
                              </a:lnTo>
                              <a:lnTo>
                                <a:pt x="871355" y="0"/>
                              </a:lnTo>
                              <a:cubicBezTo>
                                <a:pt x="871355" y="0"/>
                                <a:pt x="871355" y="0"/>
                                <a:pt x="341281" y="752918"/>
                              </a:cubicBezTo>
                              <a:cubicBezTo>
                                <a:pt x="341281" y="752918"/>
                                <a:pt x="341281" y="752918"/>
                                <a:pt x="329481" y="752918"/>
                              </a:cubicBezTo>
                              <a:lnTo>
                                <a:pt x="319355" y="752918"/>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s:wsp>
                      <wps:cNvPr id="32" name="Freeform 35"/>
                      <wps:cNvSpPr>
                        <a:spLocks/>
                      </wps:cNvSpPr>
                      <wps:spPr bwMode="auto">
                        <a:xfrm rot="10800000">
                          <a:off x="6391345" y="0"/>
                          <a:ext cx="1057469" cy="752918"/>
                        </a:xfrm>
                        <a:custGeom>
                          <a:avLst/>
                          <a:gdLst>
                            <a:gd name="T0" fmla="*/ 125 w 250"/>
                            <a:gd name="T1" fmla="*/ 0 h 178"/>
                            <a:gd name="T2" fmla="*/ 0 w 250"/>
                            <a:gd name="T3" fmla="*/ 178 h 178"/>
                            <a:gd name="T4" fmla="*/ 156 w 250"/>
                            <a:gd name="T5" fmla="*/ 178 h 178"/>
                            <a:gd name="T6" fmla="*/ 250 w 250"/>
                            <a:gd name="T7" fmla="*/ 131 h 178"/>
                            <a:gd name="T8" fmla="*/ 125 w 250"/>
                            <a:gd name="T9" fmla="*/ 0 h 178"/>
                          </a:gdLst>
                          <a:ahLst/>
                          <a:cxnLst>
                            <a:cxn ang="0">
                              <a:pos x="T0" y="T1"/>
                            </a:cxn>
                            <a:cxn ang="0">
                              <a:pos x="T2" y="T3"/>
                            </a:cxn>
                            <a:cxn ang="0">
                              <a:pos x="T4" y="T5"/>
                            </a:cxn>
                            <a:cxn ang="0">
                              <a:pos x="T6" y="T7"/>
                            </a:cxn>
                            <a:cxn ang="0">
                              <a:pos x="T8" y="T9"/>
                            </a:cxn>
                          </a:cxnLst>
                          <a:rect l="0" t="0" r="r" b="b"/>
                          <a:pathLst>
                            <a:path w="250" h="178">
                              <a:moveTo>
                                <a:pt x="125" y="0"/>
                              </a:moveTo>
                              <a:lnTo>
                                <a:pt x="0" y="178"/>
                              </a:lnTo>
                              <a:lnTo>
                                <a:pt x="156" y="178"/>
                              </a:lnTo>
                              <a:lnTo>
                                <a:pt x="250" y="131"/>
                              </a:lnTo>
                              <a:lnTo>
                                <a:pt x="125" y="0"/>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6"/>
                      <wps:cNvSpPr>
                        <a:spLocks/>
                      </wps:cNvSpPr>
                      <wps:spPr bwMode="auto">
                        <a:xfrm rot="10800000">
                          <a:off x="3235856" y="1"/>
                          <a:ext cx="1078619" cy="1158986"/>
                        </a:xfrm>
                        <a:custGeom>
                          <a:avLst/>
                          <a:gdLst>
                            <a:gd name="T0" fmla="*/ 0 w 255"/>
                            <a:gd name="T1" fmla="*/ 253 h 274"/>
                            <a:gd name="T2" fmla="*/ 38 w 255"/>
                            <a:gd name="T3" fmla="*/ 274 h 274"/>
                            <a:gd name="T4" fmla="*/ 165 w 255"/>
                            <a:gd name="T5" fmla="*/ 274 h 274"/>
                            <a:gd name="T6" fmla="*/ 255 w 255"/>
                            <a:gd name="T7" fmla="*/ 0 h 274"/>
                            <a:gd name="T8" fmla="*/ 0 w 255"/>
                            <a:gd name="T9" fmla="*/ 253 h 274"/>
                          </a:gdLst>
                          <a:ahLst/>
                          <a:cxnLst>
                            <a:cxn ang="0">
                              <a:pos x="T0" y="T1"/>
                            </a:cxn>
                            <a:cxn ang="0">
                              <a:pos x="T2" y="T3"/>
                            </a:cxn>
                            <a:cxn ang="0">
                              <a:pos x="T4" y="T5"/>
                            </a:cxn>
                            <a:cxn ang="0">
                              <a:pos x="T6" y="T7"/>
                            </a:cxn>
                            <a:cxn ang="0">
                              <a:pos x="T8" y="T9"/>
                            </a:cxn>
                          </a:cxnLst>
                          <a:rect l="0" t="0" r="r" b="b"/>
                          <a:pathLst>
                            <a:path w="255" h="274">
                              <a:moveTo>
                                <a:pt x="0" y="253"/>
                              </a:moveTo>
                              <a:lnTo>
                                <a:pt x="38" y="274"/>
                              </a:lnTo>
                              <a:lnTo>
                                <a:pt x="165" y="274"/>
                              </a:lnTo>
                              <a:lnTo>
                                <a:pt x="255" y="0"/>
                              </a:lnTo>
                              <a:lnTo>
                                <a:pt x="0" y="253"/>
                              </a:lnTo>
                              <a:close/>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41"/>
                      <wps:cNvSpPr>
                        <a:spLocks/>
                      </wps:cNvSpPr>
                      <wps:spPr bwMode="auto">
                        <a:xfrm rot="10800000">
                          <a:off x="3032822" y="0"/>
                          <a:ext cx="583723" cy="372229"/>
                        </a:xfrm>
                        <a:custGeom>
                          <a:avLst/>
                          <a:gdLst>
                            <a:gd name="T0" fmla="*/ 123 w 138"/>
                            <a:gd name="T1" fmla="*/ 0 h 88"/>
                            <a:gd name="T2" fmla="*/ 0 w 138"/>
                            <a:gd name="T3" fmla="*/ 88 h 88"/>
                            <a:gd name="T4" fmla="*/ 138 w 138"/>
                            <a:gd name="T5" fmla="*/ 88 h 88"/>
                            <a:gd name="T6" fmla="*/ 123 w 138"/>
                            <a:gd name="T7" fmla="*/ 0 h 88"/>
                          </a:gdLst>
                          <a:ahLst/>
                          <a:cxnLst>
                            <a:cxn ang="0">
                              <a:pos x="T0" y="T1"/>
                            </a:cxn>
                            <a:cxn ang="0">
                              <a:pos x="T2" y="T3"/>
                            </a:cxn>
                            <a:cxn ang="0">
                              <a:pos x="T4" y="T5"/>
                            </a:cxn>
                            <a:cxn ang="0">
                              <a:pos x="T6" y="T7"/>
                            </a:cxn>
                          </a:cxnLst>
                          <a:rect l="0" t="0" r="r" b="b"/>
                          <a:pathLst>
                            <a:path w="138" h="88">
                              <a:moveTo>
                                <a:pt x="123" y="0"/>
                              </a:moveTo>
                              <a:lnTo>
                                <a:pt x="0" y="88"/>
                              </a:lnTo>
                              <a:lnTo>
                                <a:pt x="138" y="88"/>
                              </a:lnTo>
                              <a:lnTo>
                                <a:pt x="123" y="0"/>
                              </a:lnTo>
                              <a:close/>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42"/>
                      <wps:cNvSpPr>
                        <a:spLocks/>
                      </wps:cNvSpPr>
                      <wps:spPr bwMode="auto">
                        <a:xfrm rot="10800000">
                          <a:off x="3096270" y="1"/>
                          <a:ext cx="520275" cy="1158986"/>
                        </a:xfrm>
                        <a:custGeom>
                          <a:avLst/>
                          <a:gdLst>
                            <a:gd name="T0" fmla="*/ 90 w 123"/>
                            <a:gd name="T1" fmla="*/ 0 h 274"/>
                            <a:gd name="T2" fmla="*/ 0 w 123"/>
                            <a:gd name="T3" fmla="*/ 274 h 274"/>
                            <a:gd name="T4" fmla="*/ 123 w 123"/>
                            <a:gd name="T5" fmla="*/ 186 h 274"/>
                            <a:gd name="T6" fmla="*/ 90 w 123"/>
                            <a:gd name="T7" fmla="*/ 0 h 274"/>
                          </a:gdLst>
                          <a:ahLst/>
                          <a:cxnLst>
                            <a:cxn ang="0">
                              <a:pos x="T0" y="T1"/>
                            </a:cxn>
                            <a:cxn ang="0">
                              <a:pos x="T2" y="T3"/>
                            </a:cxn>
                            <a:cxn ang="0">
                              <a:pos x="T4" y="T5"/>
                            </a:cxn>
                            <a:cxn ang="0">
                              <a:pos x="T6" y="T7"/>
                            </a:cxn>
                          </a:cxnLst>
                          <a:rect l="0" t="0" r="r" b="b"/>
                          <a:pathLst>
                            <a:path w="123" h="274">
                              <a:moveTo>
                                <a:pt x="90" y="0"/>
                              </a:moveTo>
                              <a:lnTo>
                                <a:pt x="0" y="274"/>
                              </a:lnTo>
                              <a:lnTo>
                                <a:pt x="123" y="186"/>
                              </a:lnTo>
                              <a:lnTo>
                                <a:pt x="90" y="0"/>
                              </a:lnTo>
                              <a:close/>
                            </a:path>
                          </a:pathLst>
                        </a:custGeom>
                        <a:solidFill>
                          <a:schemeClr val="accent6">
                            <a:lumMod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43"/>
                      <wps:cNvSpPr>
                        <a:spLocks/>
                      </wps:cNvSpPr>
                      <wps:spPr bwMode="auto">
                        <a:xfrm rot="10800000">
                          <a:off x="1268963" y="406068"/>
                          <a:ext cx="1015171" cy="528735"/>
                        </a:xfrm>
                        <a:custGeom>
                          <a:avLst/>
                          <a:gdLst>
                            <a:gd name="T0" fmla="*/ 240 w 240"/>
                            <a:gd name="T1" fmla="*/ 58 h 125"/>
                            <a:gd name="T2" fmla="*/ 69 w 240"/>
                            <a:gd name="T3" fmla="*/ 15 h 125"/>
                            <a:gd name="T4" fmla="*/ 0 w 240"/>
                            <a:gd name="T5" fmla="*/ 0 h 125"/>
                            <a:gd name="T6" fmla="*/ 204 w 240"/>
                            <a:gd name="T7" fmla="*/ 125 h 125"/>
                            <a:gd name="T8" fmla="*/ 240 w 240"/>
                            <a:gd name="T9" fmla="*/ 58 h 125"/>
                          </a:gdLst>
                          <a:ahLst/>
                          <a:cxnLst>
                            <a:cxn ang="0">
                              <a:pos x="T0" y="T1"/>
                            </a:cxn>
                            <a:cxn ang="0">
                              <a:pos x="T2" y="T3"/>
                            </a:cxn>
                            <a:cxn ang="0">
                              <a:pos x="T4" y="T5"/>
                            </a:cxn>
                            <a:cxn ang="0">
                              <a:pos x="T6" y="T7"/>
                            </a:cxn>
                            <a:cxn ang="0">
                              <a:pos x="T8" y="T9"/>
                            </a:cxn>
                          </a:cxnLst>
                          <a:rect l="0" t="0" r="r" b="b"/>
                          <a:pathLst>
                            <a:path w="240" h="125">
                              <a:moveTo>
                                <a:pt x="240" y="58"/>
                              </a:moveTo>
                              <a:lnTo>
                                <a:pt x="69" y="15"/>
                              </a:lnTo>
                              <a:lnTo>
                                <a:pt x="0" y="0"/>
                              </a:lnTo>
                              <a:lnTo>
                                <a:pt x="204" y="125"/>
                              </a:lnTo>
                              <a:lnTo>
                                <a:pt x="240" y="58"/>
                              </a:lnTo>
                              <a:close/>
                            </a:path>
                          </a:pathLst>
                        </a:custGeom>
                        <a:solidFill>
                          <a:schemeClr val="accent2">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Shape 37"/>
                      <wps:cNvSpPr>
                        <a:spLocks/>
                      </wps:cNvSpPr>
                      <wps:spPr bwMode="auto">
                        <a:xfrm rot="10800000">
                          <a:off x="0" y="0"/>
                          <a:ext cx="1421239" cy="689471"/>
                        </a:xfrm>
                        <a:custGeom>
                          <a:avLst/>
                          <a:gdLst>
                            <a:gd name="connsiteX0" fmla="*/ 1421239 w 1421239"/>
                            <a:gd name="connsiteY0" fmla="*/ 689471 h 689471"/>
                            <a:gd name="connsiteX1" fmla="*/ 829055 w 1421239"/>
                            <a:gd name="connsiteY1" fmla="*/ 689471 h 689471"/>
                            <a:gd name="connsiteX2" fmla="*/ 829055 w 1421239"/>
                            <a:gd name="connsiteY2" fmla="*/ 689470 h 689471"/>
                            <a:gd name="connsiteX3" fmla="*/ 659861 w 1421239"/>
                            <a:gd name="connsiteY3" fmla="*/ 689470 h 689471"/>
                            <a:gd name="connsiteX4" fmla="*/ 0 w 1421239"/>
                            <a:gd name="connsiteY4" fmla="*/ 283046 h 689471"/>
                            <a:gd name="connsiteX5" fmla="*/ 152276 w 1421239"/>
                            <a:gd name="connsiteY5" fmla="*/ 0 h 689471"/>
                            <a:gd name="connsiteX6" fmla="*/ 1304649 w 1421239"/>
                            <a:gd name="connsiteY6" fmla="*/ 283403 h 689471"/>
                            <a:gd name="connsiteX7" fmla="*/ 1421239 w 1421239"/>
                            <a:gd name="connsiteY7" fmla="*/ 283403 h 689471"/>
                            <a:gd name="connsiteX8" fmla="*/ 1421239 w 1421239"/>
                            <a:gd name="connsiteY8" fmla="*/ 312076 h 689471"/>
                            <a:gd name="connsiteX9" fmla="*/ 1421239 w 1421239"/>
                            <a:gd name="connsiteY9" fmla="*/ 442712 h 689471"/>
                            <a:gd name="connsiteX10" fmla="*/ 1421239 w 1421239"/>
                            <a:gd name="connsiteY10" fmla="*/ 464485 h 6894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421239" h="689471">
                              <a:moveTo>
                                <a:pt x="1421239" y="689471"/>
                              </a:moveTo>
                              <a:lnTo>
                                <a:pt x="829055" y="689471"/>
                              </a:lnTo>
                              <a:lnTo>
                                <a:pt x="829055" y="689470"/>
                              </a:lnTo>
                              <a:lnTo>
                                <a:pt x="659861" y="689470"/>
                              </a:lnTo>
                              <a:cubicBezTo>
                                <a:pt x="659861" y="689470"/>
                                <a:pt x="659861" y="689470"/>
                                <a:pt x="0" y="283046"/>
                              </a:cubicBezTo>
                              <a:cubicBezTo>
                                <a:pt x="0" y="283046"/>
                                <a:pt x="0" y="283046"/>
                                <a:pt x="152276" y="0"/>
                              </a:cubicBezTo>
                              <a:lnTo>
                                <a:pt x="1304649" y="283403"/>
                              </a:lnTo>
                              <a:lnTo>
                                <a:pt x="1421239" y="283403"/>
                              </a:lnTo>
                              <a:lnTo>
                                <a:pt x="1421239" y="312076"/>
                              </a:lnTo>
                              <a:cubicBezTo>
                                <a:pt x="1421239" y="312076"/>
                                <a:pt x="1421239" y="312076"/>
                                <a:pt x="1421239" y="442712"/>
                              </a:cubicBezTo>
                              <a:cubicBezTo>
                                <a:pt x="1421239" y="449970"/>
                                <a:pt x="1421239" y="457227"/>
                                <a:pt x="1421239" y="464485"/>
                              </a:cubicBezTo>
                              <a:close/>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s:wsp>
                      <wps:cNvPr id="38" name="Freeform 45"/>
                      <wps:cNvSpPr>
                        <a:spLocks/>
                      </wps:cNvSpPr>
                      <wps:spPr bwMode="auto">
                        <a:xfrm rot="10800000">
                          <a:off x="761377" y="0"/>
                          <a:ext cx="875585" cy="406068"/>
                        </a:xfrm>
                        <a:custGeom>
                          <a:avLst/>
                          <a:gdLst>
                            <a:gd name="T0" fmla="*/ 0 w 207"/>
                            <a:gd name="T1" fmla="*/ 96 h 96"/>
                            <a:gd name="T2" fmla="*/ 207 w 207"/>
                            <a:gd name="T3" fmla="*/ 96 h 96"/>
                            <a:gd name="T4" fmla="*/ 51 w 207"/>
                            <a:gd name="T5" fmla="*/ 0 h 96"/>
                            <a:gd name="T6" fmla="*/ 0 w 207"/>
                            <a:gd name="T7" fmla="*/ 96 h 96"/>
                          </a:gdLst>
                          <a:ahLst/>
                          <a:cxnLst>
                            <a:cxn ang="0">
                              <a:pos x="T0" y="T1"/>
                            </a:cxn>
                            <a:cxn ang="0">
                              <a:pos x="T2" y="T3"/>
                            </a:cxn>
                            <a:cxn ang="0">
                              <a:pos x="T4" y="T5"/>
                            </a:cxn>
                            <a:cxn ang="0">
                              <a:pos x="T6" y="T7"/>
                            </a:cxn>
                          </a:cxnLst>
                          <a:rect l="0" t="0" r="r" b="b"/>
                          <a:pathLst>
                            <a:path w="207" h="96">
                              <a:moveTo>
                                <a:pt x="0" y="96"/>
                              </a:moveTo>
                              <a:lnTo>
                                <a:pt x="207" y="96"/>
                              </a:lnTo>
                              <a:lnTo>
                                <a:pt x="51" y="0"/>
                              </a:lnTo>
                              <a:lnTo>
                                <a:pt x="0" y="96"/>
                              </a:lnTo>
                              <a:close/>
                            </a:path>
                          </a:pathLst>
                        </a:custGeom>
                        <a:solidFill>
                          <a:schemeClr val="accent1">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7"/>
                      <wps:cNvSpPr>
                        <a:spLocks/>
                      </wps:cNvSpPr>
                      <wps:spPr bwMode="auto">
                        <a:xfrm rot="10800000">
                          <a:off x="2546386" y="372230"/>
                          <a:ext cx="689470" cy="786757"/>
                        </a:xfrm>
                        <a:custGeom>
                          <a:avLst/>
                          <a:gdLst>
                            <a:gd name="T0" fmla="*/ 0 w 163"/>
                            <a:gd name="T1" fmla="*/ 0 h 186"/>
                            <a:gd name="T2" fmla="*/ 33 w 163"/>
                            <a:gd name="T3" fmla="*/ 186 h 186"/>
                            <a:gd name="T4" fmla="*/ 163 w 163"/>
                            <a:gd name="T5" fmla="*/ 96 h 186"/>
                            <a:gd name="T6" fmla="*/ 0 w 163"/>
                            <a:gd name="T7" fmla="*/ 0 h 186"/>
                          </a:gdLst>
                          <a:ahLst/>
                          <a:cxnLst>
                            <a:cxn ang="0">
                              <a:pos x="T0" y="T1"/>
                            </a:cxn>
                            <a:cxn ang="0">
                              <a:pos x="T2" y="T3"/>
                            </a:cxn>
                            <a:cxn ang="0">
                              <a:pos x="T4" y="T5"/>
                            </a:cxn>
                            <a:cxn ang="0">
                              <a:pos x="T6" y="T7"/>
                            </a:cxn>
                          </a:cxnLst>
                          <a:rect l="0" t="0" r="r" b="b"/>
                          <a:pathLst>
                            <a:path w="163" h="186">
                              <a:moveTo>
                                <a:pt x="0" y="0"/>
                              </a:moveTo>
                              <a:lnTo>
                                <a:pt x="33" y="186"/>
                              </a:lnTo>
                              <a:lnTo>
                                <a:pt x="163" y="96"/>
                              </a:lnTo>
                              <a:lnTo>
                                <a:pt x="0" y="0"/>
                              </a:lnTo>
                              <a:close/>
                            </a:path>
                          </a:pathLst>
                        </a:custGeom>
                        <a:solidFill>
                          <a:schemeClr val="accent6">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8"/>
                      <wps:cNvSpPr>
                        <a:spLocks/>
                      </wps:cNvSpPr>
                      <wps:spPr bwMode="auto">
                        <a:xfrm rot="10800000">
                          <a:off x="1543905" y="0"/>
                          <a:ext cx="1552365" cy="752918"/>
                        </a:xfrm>
                        <a:custGeom>
                          <a:avLst/>
                          <a:gdLst>
                            <a:gd name="T0" fmla="*/ 0 w 367"/>
                            <a:gd name="T1" fmla="*/ 90 h 178"/>
                            <a:gd name="T2" fmla="*/ 15 w 367"/>
                            <a:gd name="T3" fmla="*/ 178 h 178"/>
                            <a:gd name="T4" fmla="*/ 345 w 367"/>
                            <a:gd name="T5" fmla="*/ 178 h 178"/>
                            <a:gd name="T6" fmla="*/ 367 w 367"/>
                            <a:gd name="T7" fmla="*/ 138 h 178"/>
                            <a:gd name="T8" fmla="*/ 130 w 367"/>
                            <a:gd name="T9" fmla="*/ 0 h 178"/>
                            <a:gd name="T10" fmla="*/ 0 w 367"/>
                            <a:gd name="T11" fmla="*/ 90 h 178"/>
                          </a:gdLst>
                          <a:ahLst/>
                          <a:cxnLst>
                            <a:cxn ang="0">
                              <a:pos x="T0" y="T1"/>
                            </a:cxn>
                            <a:cxn ang="0">
                              <a:pos x="T2" y="T3"/>
                            </a:cxn>
                            <a:cxn ang="0">
                              <a:pos x="T4" y="T5"/>
                            </a:cxn>
                            <a:cxn ang="0">
                              <a:pos x="T6" y="T7"/>
                            </a:cxn>
                            <a:cxn ang="0">
                              <a:pos x="T8" y="T9"/>
                            </a:cxn>
                            <a:cxn ang="0">
                              <a:pos x="T10" y="T11"/>
                            </a:cxn>
                          </a:cxnLst>
                          <a:rect l="0" t="0" r="r" b="b"/>
                          <a:pathLst>
                            <a:path w="367" h="178">
                              <a:moveTo>
                                <a:pt x="0" y="90"/>
                              </a:moveTo>
                              <a:lnTo>
                                <a:pt x="15" y="178"/>
                              </a:lnTo>
                              <a:lnTo>
                                <a:pt x="345" y="178"/>
                              </a:lnTo>
                              <a:lnTo>
                                <a:pt x="367" y="138"/>
                              </a:lnTo>
                              <a:lnTo>
                                <a:pt x="130" y="0"/>
                              </a:lnTo>
                              <a:lnTo>
                                <a:pt x="0" y="90"/>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9"/>
                      <wps:cNvSpPr>
                        <a:spLocks/>
                      </wps:cNvSpPr>
                      <wps:spPr bwMode="auto">
                        <a:xfrm rot="10800000">
                          <a:off x="1421239" y="169195"/>
                          <a:ext cx="1125147" cy="765608"/>
                        </a:xfrm>
                        <a:custGeom>
                          <a:avLst/>
                          <a:gdLst>
                            <a:gd name="T0" fmla="*/ 62 w 266"/>
                            <a:gd name="T1" fmla="*/ 0 h 181"/>
                            <a:gd name="T2" fmla="*/ 0 w 266"/>
                            <a:gd name="T3" fmla="*/ 43 h 181"/>
                            <a:gd name="T4" fmla="*/ 237 w 266"/>
                            <a:gd name="T5" fmla="*/ 181 h 181"/>
                            <a:gd name="T6" fmla="*/ 266 w 266"/>
                            <a:gd name="T7" fmla="*/ 125 h 181"/>
                            <a:gd name="T8" fmla="*/ 62 w 266"/>
                            <a:gd name="T9" fmla="*/ 0 h 181"/>
                          </a:gdLst>
                          <a:ahLst/>
                          <a:cxnLst>
                            <a:cxn ang="0">
                              <a:pos x="T0" y="T1"/>
                            </a:cxn>
                            <a:cxn ang="0">
                              <a:pos x="T2" y="T3"/>
                            </a:cxn>
                            <a:cxn ang="0">
                              <a:pos x="T4" y="T5"/>
                            </a:cxn>
                            <a:cxn ang="0">
                              <a:pos x="T6" y="T7"/>
                            </a:cxn>
                            <a:cxn ang="0">
                              <a:pos x="T8" y="T9"/>
                            </a:cxn>
                          </a:cxnLst>
                          <a:rect l="0" t="0" r="r" b="b"/>
                          <a:pathLst>
                            <a:path w="266" h="181">
                              <a:moveTo>
                                <a:pt x="62" y="0"/>
                              </a:moveTo>
                              <a:lnTo>
                                <a:pt x="0" y="43"/>
                              </a:lnTo>
                              <a:lnTo>
                                <a:pt x="237" y="181"/>
                              </a:lnTo>
                              <a:lnTo>
                                <a:pt x="266" y="125"/>
                              </a:lnTo>
                              <a:lnTo>
                                <a:pt x="62" y="0"/>
                              </a:lnTo>
                              <a:close/>
                            </a:path>
                          </a:pathLst>
                        </a:custGeom>
                        <a:solidFill>
                          <a:schemeClr val="accent2">
                            <a:lumMod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100000</wp14:pctWidth>
              </wp14:sizeRelH>
              <wp14:sizeRelV relativeFrom="page">
                <wp14:pctHeight>11500</wp14:pctHeight>
              </wp14:sizeRelV>
            </wp:anchor>
          </w:drawing>
        </mc:Choice>
        <mc:Fallback>
          <w:pict>
            <v:group w14:anchorId="7E7D50D0" id="Group 4038" o:spid="_x0000_s1026" alt="&quot;&quot;" style="position:absolute;margin-left:0;margin-top:0;width:613.45pt;height:91.3pt;z-index:251661312;mso-width-percent:1000;mso-height-percent:115;mso-position-horizontal:center;mso-position-horizontal-relative:page;mso-position-vertical:top;mso-position-vertical-relative:page;mso-width-percent:1000;mso-height-percent:115" coordsize="77914,1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">
              <v:shape id="Freeform 23" o:spid="_x0000_s1027" style="position:absolute;left:49912;width:12098;height:6894;rotation:180;visibility:visible;mso-wrap-style:square;v-text-anchor:top" coordsize="286,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" path="m286,163l197,,,163r286,xe" fillcolor="#c9520a [2406]" stroked="f">
                <v:path arrowok="t" o:connecttype="custom" o:connectlocs="1209745,689470;833286,0;0,689470;1209745,689470" o:connectangles="0,0,0,0"/>
              </v:shape>
              <v:shape id="Freeform 26" o:spid="_x0000_s1028" style="position:absolute;left:69200;top:3722;width:8714;height:4399;rotation:180;visibility:visible;mso-wrap-style:square;v-text-anchor:top" coordsize="20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" path="m78,l,69r,35l206,14,78,xe" fillcolor="#d41e44 [3208]" stroked="f">
                <v:path arrowok="t" o:connecttype="custom" o:connectlocs="329931,0;0,291861;0,439907;871355,59218;329931,0" o:connectangles="0,0,0,0,0"/>
              </v:shape>
              <v:shape id="Freeform 28" o:spid="_x0000_s1029" style="position:absolute;left:74615;top:5202;width:3299;height:3215;rotation:180;visibility:visible;mso-wrap-style:square;v-text-anchor:top" coordsize="7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" path="m,l,76,78,7,,xe" fillcolor="#9e1632 [2408]" stroked="f">
                <v:path arrowok="t" o:connecttype="custom" o:connectlocs="0,0;0,321471;329930,29609;0,0" o:connectangles="0,0,0,0"/>
              </v:shape>
              <v:shape id="Freeform 29" o:spid="_x0000_s1030" style="position:absolute;left:41537;width:12140;height:6894;rotation:180;visibility:visible;mso-wrap-style:square;v-text-anchor:top" coordsize="287,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" path="m249,142l199,116,,,89,163r141,l287,163,249,142xe" fillcolor="#f47527 [3206]" stroked="f">
                <v:path arrowok="t" o:connecttype="custom" o:connectlocs="1053240,600643;841746,490666;0,0;376459,689470;972872,689470;1213975,689470;1053240,600643" o:connectangles="0,0,0,0,0,0,0"/>
              </v:shape>
              <v:shape id="Freeform 30" o:spid="_x0000_s1031" style="position:absolute;left:32358;top:888;width:12901;height:10701;rotation:180;visibility:visible;mso-wrap-style:square;v-text-anchor:top" coordsize="305,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" path="m305,l,227r50,26l305,xe" fillcolor="#853707 [1606]" stroked="f">
                <v:path arrowok="t" o:connecttype="custom" o:connectlocs="1290113,0;0,960182;211494,1070159;1290113,0" o:connectangles="0,0,0,0"/>
              </v:shape>
              <v:shape id="Freeform 31" o:spid="_x0000_s1032" style="position:absolute;left:62010;width:5879;height:1988;rotation:180;visibility:visible;mso-wrap-style:square;v-text-anchor:top" coordsize="13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" path="m,47r139,l94,,,47xe" fillcolor="#d41e44 [3208]" stroked="f">
                <v:path arrowok="t" o:connecttype="custom" o:connectlocs="0,198804;587953,198804;397609,0;0,198804" o:connectangles="0,0,0,0"/>
              </v:shape>
              <v:shape id="Freeform 32" o:spid="_x0000_s1033" style="position:absolute;left:53677;width:10236;height:6894;rotation:180;visibility:visible;mso-wrap-style:square;v-text-anchor:top" coordsize="24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" path="m,116r45,47l242,,,116xe" fillcolor="#f37a89 [1943]" stroked="f">
                <v:path arrowok="t" o:connecttype="custom" o:connectlocs="0,490666;190344,689470;1023630,0;0,490666" o:connectangles="0,0,0,0"/>
              </v:shape>
              <v:shape id="Freeform 33" o:spid="_x0000_s1034" style="position:absolute;left:53677;top:1988;width:15523;height:5541;rotation:180;visibility:visible;mso-wrap-style:square;v-text-anchor:top" coordsize="367,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" path="m367,15l,,125,131,367,15xe" fillcolor="#f37a89 [1943]" stroked="f">
                <v:path arrowok="t" o:connecttype="custom" o:connectlocs="1552365,63448;0,0;528735,554114;1552365,63448" o:connectangles="0,0,0,0"/>
              </v:shape>
              <v:shape id="Freeform: Shape 31" o:spid="_x0000_s1035" style="position:absolute;left:69200;width:8714;height:7529;rotation:180;visibility:visible;mso-wrap-style:square;v-text-anchor:top" coordsize="871355,752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" path="m319355,752919l,752919,,506772v,,,,,-82450l,414528,,383699,871355,v,,,,-530074,752918c341281,752918,341281,752918,329481,752918r-10126,l319355,752919xe" fillcolor="#d41e44 [3208]" stroked="f">
                <v:path arrowok="t" o:connecttype="custom" o:connectlocs="319355,752919;0,752919;0,506772;0,424322;0,414528;0,383699;871355,0;341281,752918;329481,752918;319355,752918" o:connectangles="0,0,0,0,0,0,0,0,0,0"/>
              </v:shape>
              <v:shape id="Freeform 35" o:spid="_x0000_s1036" style="position:absolute;left:63913;width:10575;height:7529;rotation:180;visibility:visible;mso-wrap-style:square;v-text-anchor:top" coordsize="250,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" path="m125,l,178r156,l250,131,125,xe" fillcolor="#ec223b [3207]" stroked="f">
                <v:path arrowok="t" o:connecttype="custom" o:connectlocs="528735,0;0,752918;659861,752918;1057469,554114;528735,0" o:connectangles="0,0,0,0,0"/>
              </v:shape>
              <v:shape id="Freeform 36" o:spid="_x0000_s1037" style="position:absolute;left:32358;width:10786;height:11589;rotation:180;visibility:visible;mso-wrap-style:square;v-text-anchor:top" coordsize="25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" path="m,253r38,21l165,274,255,,,253xe" fillcolor="#f8a120 [3209]" stroked="f">
                <v:path arrowok="t" o:connecttype="custom" o:connectlocs="0,1070159;160735,1158986;697930,1158986;1078619,0;0,1070159" o:connectangles="0,0,0,0,0"/>
              </v:shape>
              <v:shape id="Freeform 41" o:spid="_x0000_s1038" style="position:absolute;left:30328;width:5837;height:3722;rotation:180;visibility:visible;mso-wrap-style:square;v-text-anchor:top" coordsize="13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" path="m123,l,88r138,l123,xe" fillcolor="#f8a120 [3209]" stroked="f">
                <v:path arrowok="t" o:connecttype="custom" o:connectlocs="520275,0;0,372229;583723,372229;520275,0" o:connectangles="0,0,0,0"/>
              </v:shape>
              <v:shape id="Freeform 42" o:spid="_x0000_s1039" style="position:absolute;left:30962;width:5203;height:11589;rotation:180;visibility:visible;mso-wrap-style:square;v-text-anchor:top" coordsize="12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" path="m90,l,274,123,186,90,xe" fillcolor="#cb7b06 [2409]" stroked="f">
                <v:path arrowok="t" o:connecttype="custom" o:connectlocs="380689,0;0,1158986;520275,786757;380689,0" o:connectangles="0,0,0,0"/>
              </v:shape>
              <v:shape id="Freeform 43" o:spid="_x0000_s1040" style="position:absolute;left:12689;top:4060;width:10152;height:5288;rotation:180;visibility:visible;mso-wrap-style:square;v-text-anchor:top" coordsize="24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" path="m240,58l69,15,,,204,125,240,58xe" fillcolor="#47641e [1605]" stroked="f">
                <v:path arrowok="t" o:connecttype="custom" o:connectlocs="1015171,245333;291862,63448;0,0;862895,528735;1015171,245333" o:connectangles="0,0,0,0,0"/>
              </v:shape>
              <v:shape id="Freeform: Shape 37" o:spid="_x0000_s1041" style="position:absolute;width:14212;height:6894;rotation:180;visibility:visible;mso-wrap-style:square;v-text-anchor:top" coordsize="1421239,689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" path="m1421239,689471r-592184,l829055,689470r-169194,c659861,689470,659861,689470,,283046v,,,,152276,-283046l1304649,283403r116590,l1421239,312076v,,,,,130636c1421239,449970,1421239,457227,1421239,464485r,224986xe" fillcolor="#0dabb6 [3204]" stroked="f">
                <v:path arrowok="t" o:connecttype="custom" o:connectlocs="1421239,689471;829055,689471;829055,689470;659861,689470;0,283046;152276,0;1304649,283403;1421239,283403;1421239,312076;1421239,442712;1421239,464485" o:connectangles="0,0,0,0,0,0,0,0,0,0,0"/>
              </v:shape>
              <v:shape id="Freeform 45" o:spid="_x0000_s1042" style="position:absolute;left:7613;width:8756;height:4060;rotation:180;visibility:visible;mso-wrap-style:square;v-text-anchor:top" coordsize="20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" path="m,96r207,l51,,,96xe" fillcolor="#4ee7f2 [1940]" stroked="f">
                <v:path arrowok="t" o:connecttype="custom" o:connectlocs="0,406068;875585,406068;215724,0;0,406068" o:connectangles="0,0,0,0"/>
              </v:shape>
              <v:shape id="Freeform 47" o:spid="_x0000_s1043" style="position:absolute;left:25463;top:3722;width:6895;height:7867;rotation:180;visibility:visible;mso-wrap-style:square;v-text-anchor:top" coordsize="16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" path="m,l33,186,163,96,,xe" fillcolor="#fac679 [1945]" stroked="f">
                <v:path arrowok="t" o:connecttype="custom" o:connectlocs="0,0;139586,786757;689470,406068;0,0" o:connectangles="0,0,0,0"/>
              </v:shape>
              <v:shape id="Freeform 48" o:spid="_x0000_s1044" style="position:absolute;left:15439;width:15523;height:7529;rotation:180;visibility:visible;mso-wrap-style:square;v-text-anchor:top" coordsize="36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" path="m,90r15,88l345,178r22,-40l130,,,90xe" fillcolor="#8fc640 [3205]" stroked="f">
                <v:path arrowok="t" o:connecttype="custom" o:connectlocs="0,380689;63448,752918;1459308,752918;1552365,583723;549884,0;0,380689" o:connectangles="0,0,0,0,0,0"/>
              </v:shape>
              <v:shape id="Freeform 49" o:spid="_x0000_s1045" style="position:absolute;left:14212;top:1691;width:11251;height:7657;rotation:180;visibility:visible;mso-wrap-style:square;v-text-anchor:top" coordsize="266,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" path="m62,l,43,237,181r29,-56l62,xe" fillcolor="#6b962d [2405]" stroked="f">
                <v:path arrowok="t" o:connecttype="custom" o:connectlocs="262252,0;0,181885;1002481,765608;1125147,528735;262252,0"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280E49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420B34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52F21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8BCBB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EC630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F2849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032807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625EF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8BCDF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9E6630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6A8F477F"/>
    <w:multiLevelType w:val="multilevel"/>
    <w:tmpl w:val="1610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2679889">
    <w:abstractNumId w:val="9"/>
  </w:num>
  <w:num w:numId="2" w16cid:durableId="1207597867">
    <w:abstractNumId w:val="7"/>
  </w:num>
  <w:num w:numId="3" w16cid:durableId="1890266981">
    <w:abstractNumId w:val="6"/>
  </w:num>
  <w:num w:numId="4" w16cid:durableId="1631324387">
    <w:abstractNumId w:val="5"/>
  </w:num>
  <w:num w:numId="5" w16cid:durableId="2070111649">
    <w:abstractNumId w:val="4"/>
  </w:num>
  <w:num w:numId="6" w16cid:durableId="613294730">
    <w:abstractNumId w:val="8"/>
  </w:num>
  <w:num w:numId="7" w16cid:durableId="115412309">
    <w:abstractNumId w:val="3"/>
  </w:num>
  <w:num w:numId="8" w16cid:durableId="1772120773">
    <w:abstractNumId w:val="2"/>
  </w:num>
  <w:num w:numId="9" w16cid:durableId="1025253597">
    <w:abstractNumId w:val="1"/>
  </w:num>
  <w:num w:numId="10" w16cid:durableId="51540394">
    <w:abstractNumId w:val="0"/>
  </w:num>
  <w:num w:numId="11" w16cid:durableId="2046296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8" w:dllVersion="513" w:checkStyle="1"/>
  <w:proofState w:spelling="clean" w:grammar="clean"/>
  <w:attachedTemplate r:id="rId1"/>
  <w:defaultTabStop w:val="720"/>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2FE"/>
    <w:rsid w:val="00020E86"/>
    <w:rsid w:val="00075BA2"/>
    <w:rsid w:val="000D4049"/>
    <w:rsid w:val="000E4F57"/>
    <w:rsid w:val="001011C8"/>
    <w:rsid w:val="00114C1E"/>
    <w:rsid w:val="00124376"/>
    <w:rsid w:val="0013643D"/>
    <w:rsid w:val="00156A79"/>
    <w:rsid w:val="001772FF"/>
    <w:rsid w:val="001D09F2"/>
    <w:rsid w:val="00224CB8"/>
    <w:rsid w:val="00245746"/>
    <w:rsid w:val="002918D5"/>
    <w:rsid w:val="002A6C47"/>
    <w:rsid w:val="002B2594"/>
    <w:rsid w:val="002C4BD7"/>
    <w:rsid w:val="003142FE"/>
    <w:rsid w:val="00354FAD"/>
    <w:rsid w:val="003C715C"/>
    <w:rsid w:val="00431C47"/>
    <w:rsid w:val="00460275"/>
    <w:rsid w:val="00491AC4"/>
    <w:rsid w:val="004A6B9F"/>
    <w:rsid w:val="004B01D8"/>
    <w:rsid w:val="004D5971"/>
    <w:rsid w:val="00505FEC"/>
    <w:rsid w:val="00556689"/>
    <w:rsid w:val="005673B8"/>
    <w:rsid w:val="0059699D"/>
    <w:rsid w:val="005A2DBE"/>
    <w:rsid w:val="005E3FDD"/>
    <w:rsid w:val="005F3D5C"/>
    <w:rsid w:val="00601CDB"/>
    <w:rsid w:val="0063786F"/>
    <w:rsid w:val="006536D0"/>
    <w:rsid w:val="006578FD"/>
    <w:rsid w:val="006700B8"/>
    <w:rsid w:val="00674BAA"/>
    <w:rsid w:val="00733156"/>
    <w:rsid w:val="00754980"/>
    <w:rsid w:val="00776EC9"/>
    <w:rsid w:val="00783BC8"/>
    <w:rsid w:val="007A1081"/>
    <w:rsid w:val="007A4497"/>
    <w:rsid w:val="007B07E9"/>
    <w:rsid w:val="007E1CE2"/>
    <w:rsid w:val="007F776A"/>
    <w:rsid w:val="00853521"/>
    <w:rsid w:val="008869B4"/>
    <w:rsid w:val="008E702D"/>
    <w:rsid w:val="009901BD"/>
    <w:rsid w:val="00991DFF"/>
    <w:rsid w:val="0099482B"/>
    <w:rsid w:val="009E5B97"/>
    <w:rsid w:val="00A21C41"/>
    <w:rsid w:val="00A5444A"/>
    <w:rsid w:val="00A72981"/>
    <w:rsid w:val="00A74CCB"/>
    <w:rsid w:val="00A814DB"/>
    <w:rsid w:val="00AA183A"/>
    <w:rsid w:val="00AC2B60"/>
    <w:rsid w:val="00AF3F83"/>
    <w:rsid w:val="00B148AF"/>
    <w:rsid w:val="00B816AD"/>
    <w:rsid w:val="00B84E54"/>
    <w:rsid w:val="00BB0495"/>
    <w:rsid w:val="00BD16EA"/>
    <w:rsid w:val="00BF0AF5"/>
    <w:rsid w:val="00C51070"/>
    <w:rsid w:val="00C551B4"/>
    <w:rsid w:val="00C86C52"/>
    <w:rsid w:val="00C8765D"/>
    <w:rsid w:val="00D011C7"/>
    <w:rsid w:val="00D7023D"/>
    <w:rsid w:val="00D771EB"/>
    <w:rsid w:val="00D86A55"/>
    <w:rsid w:val="00DE1694"/>
    <w:rsid w:val="00DF1E78"/>
    <w:rsid w:val="00E40E94"/>
    <w:rsid w:val="00E77F68"/>
    <w:rsid w:val="00EA54D7"/>
    <w:rsid w:val="00EA56B2"/>
    <w:rsid w:val="00EB6A2B"/>
    <w:rsid w:val="00EC5F0F"/>
    <w:rsid w:val="00F34789"/>
    <w:rsid w:val="00F358EA"/>
    <w:rsid w:val="00F37651"/>
    <w:rsid w:val="00F41EFE"/>
    <w:rsid w:val="00F96B87"/>
    <w:rsid w:val="00FA0F77"/>
    <w:rsid w:val="00FA5758"/>
    <w:rsid w:val="00FE380E"/>
    <w:rsid w:val="00FF1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E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US" w:eastAsia="en-US" w:bidi="ar-SA"/>
      </w:rPr>
    </w:rPrDefault>
    <w:pPrDefault>
      <w:pPr>
        <w:spacing w:after="2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F77"/>
  </w:style>
  <w:style w:type="paragraph" w:styleId="Heading1">
    <w:name w:val="heading 1"/>
    <w:basedOn w:val="Normal"/>
    <w:uiPriority w:val="9"/>
    <w:qFormat/>
    <w:rsid w:val="000E4F57"/>
    <w:pPr>
      <w:spacing w:after="60"/>
      <w:contextualSpacing/>
      <w:outlineLvl w:val="0"/>
    </w:pPr>
    <w:rPr>
      <w:rFonts w:asciiTheme="majorHAnsi" w:hAnsiTheme="majorHAnsi"/>
      <w:b/>
      <w:caps/>
      <w:color w:val="097F88" w:themeColor="accent1" w:themeShade="BF"/>
    </w:rPr>
  </w:style>
  <w:style w:type="paragraph" w:styleId="Heading2">
    <w:name w:val="heading 2"/>
    <w:basedOn w:val="Normal"/>
    <w:link w:val="Heading2Char"/>
    <w:uiPriority w:val="9"/>
    <w:unhideWhenUsed/>
    <w:qFormat/>
    <w:rsid w:val="007A1081"/>
    <w:pPr>
      <w:keepNext/>
      <w:keepLines/>
      <w:spacing w:after="60"/>
      <w:contextualSpacing/>
      <w:outlineLvl w:val="1"/>
    </w:pPr>
    <w:rPr>
      <w:rFonts w:asciiTheme="majorHAnsi" w:eastAsiaTheme="majorEastAsia" w:hAnsiTheme="majorHAnsi" w:cstheme="majorBidi"/>
      <w:caps/>
      <w:szCs w:val="26"/>
    </w:rPr>
  </w:style>
  <w:style w:type="paragraph" w:styleId="Heading3">
    <w:name w:val="heading 3"/>
    <w:basedOn w:val="Normal"/>
    <w:next w:val="Normal"/>
    <w:uiPriority w:val="9"/>
    <w:semiHidden/>
    <w:rsid w:val="007A1081"/>
    <w:pPr>
      <w:keepNext/>
      <w:keepLines/>
      <w:spacing w:after="240" w:line="240" w:lineRule="atLeast"/>
      <w:outlineLvl w:val="2"/>
    </w:pPr>
    <w:rPr>
      <w:rFonts w:asciiTheme="majorHAnsi" w:hAnsiTheme="majorHAnsi"/>
      <w:i/>
      <w:caps/>
      <w:kern w:val="20"/>
    </w:rPr>
  </w:style>
  <w:style w:type="paragraph" w:styleId="Heading4">
    <w:name w:val="heading 4"/>
    <w:basedOn w:val="Normal"/>
    <w:next w:val="Normal"/>
    <w:uiPriority w:val="9"/>
    <w:semiHidden/>
    <w:unhideWhenUsed/>
    <w:qFormat/>
    <w:rsid w:val="00431C47"/>
    <w:pPr>
      <w:keepNext/>
      <w:keepLines/>
      <w:spacing w:line="240" w:lineRule="atLeast"/>
      <w:outlineLvl w:val="3"/>
    </w:pPr>
    <w:rPr>
      <w:rFonts w:asciiTheme="majorHAnsi" w:hAnsiTheme="majorHAnsi"/>
      <w:color w:val="000000" w:themeColor="text2"/>
      <w:kern w:val="20"/>
    </w:rPr>
  </w:style>
  <w:style w:type="paragraph" w:styleId="Heading5">
    <w:name w:val="heading 5"/>
    <w:basedOn w:val="Normal"/>
    <w:next w:val="Normal"/>
    <w:uiPriority w:val="9"/>
    <w:semiHidden/>
    <w:unhideWhenUsed/>
    <w:qFormat/>
    <w:rsid w:val="00431C47"/>
    <w:pPr>
      <w:keepNext/>
      <w:keepLines/>
      <w:spacing w:line="240" w:lineRule="atLeast"/>
      <w:outlineLvl w:val="4"/>
    </w:pPr>
    <w:rPr>
      <w:rFonts w:asciiTheme="majorHAnsi" w:hAnsiTheme="majorHAnsi"/>
      <w:i/>
      <w:color w:val="000000" w:themeColor="text2"/>
      <w:kern w:val="20"/>
    </w:rPr>
  </w:style>
  <w:style w:type="paragraph" w:styleId="Heading6">
    <w:name w:val="heading 6"/>
    <w:basedOn w:val="Normal"/>
    <w:next w:val="Normal"/>
    <w:link w:val="Heading6Char"/>
    <w:uiPriority w:val="9"/>
    <w:semiHidden/>
    <w:unhideWhenUsed/>
    <w:qFormat/>
    <w:rsid w:val="007A1081"/>
    <w:pPr>
      <w:keepNext/>
      <w:keepLines/>
      <w:spacing w:before="40"/>
      <w:outlineLvl w:val="5"/>
    </w:pPr>
    <w:rPr>
      <w:rFonts w:asciiTheme="majorHAnsi" w:eastAsiaTheme="majorEastAsia" w:hAnsiTheme="majorHAnsi" w:cstheme="majorBidi"/>
      <w:b/>
      <w:color w:val="000000" w:themeColor="text2"/>
    </w:rPr>
  </w:style>
  <w:style w:type="paragraph" w:styleId="Heading7">
    <w:name w:val="heading 7"/>
    <w:basedOn w:val="Normal"/>
    <w:next w:val="Normal"/>
    <w:link w:val="Heading7Char"/>
    <w:uiPriority w:val="9"/>
    <w:semiHidden/>
    <w:unhideWhenUsed/>
    <w:qFormat/>
    <w:rsid w:val="007A1081"/>
    <w:pPr>
      <w:keepNext/>
      <w:keepLines/>
      <w:spacing w:before="40"/>
      <w:outlineLvl w:val="6"/>
    </w:pPr>
    <w:rPr>
      <w:rFonts w:asciiTheme="majorHAnsi" w:eastAsiaTheme="majorEastAsia" w:hAnsiTheme="majorHAnsi" w:cstheme="majorBidi"/>
      <w:iCs/>
      <w:caps/>
      <w:color w:val="000000" w:themeColor="text2"/>
    </w:rPr>
  </w:style>
  <w:style w:type="paragraph" w:styleId="Heading8">
    <w:name w:val="heading 8"/>
    <w:basedOn w:val="Normal"/>
    <w:next w:val="Normal"/>
    <w:link w:val="Heading8Char"/>
    <w:uiPriority w:val="9"/>
    <w:semiHidden/>
    <w:unhideWhenUsed/>
    <w:qFormat/>
    <w:rsid w:val="007A1081"/>
    <w:pPr>
      <w:keepNext/>
      <w:keepLines/>
      <w:spacing w:before="40"/>
      <w:outlineLvl w:val="7"/>
    </w:pPr>
    <w:rPr>
      <w:rFonts w:asciiTheme="majorHAnsi" w:eastAsiaTheme="majorEastAsia" w:hAnsiTheme="majorHAnsi" w:cstheme="majorBidi"/>
      <w:color w:val="47651E" w:themeColor="accent2" w:themeShade="80"/>
      <w:szCs w:val="21"/>
    </w:rPr>
  </w:style>
  <w:style w:type="paragraph" w:styleId="Heading9">
    <w:name w:val="heading 9"/>
    <w:basedOn w:val="Normal"/>
    <w:next w:val="Normal"/>
    <w:link w:val="Heading9Char"/>
    <w:uiPriority w:val="9"/>
    <w:semiHidden/>
    <w:unhideWhenUsed/>
    <w:qFormat/>
    <w:rsid w:val="007A1081"/>
    <w:pPr>
      <w:keepNext/>
      <w:keepLines/>
      <w:spacing w:before="40"/>
      <w:outlineLvl w:val="8"/>
    </w:pPr>
    <w:rPr>
      <w:rFonts w:asciiTheme="majorHAnsi" w:eastAsiaTheme="majorEastAsia" w:hAnsiTheme="majorHAnsi" w:cstheme="majorBidi"/>
      <w:i/>
      <w:iCs/>
      <w:color w:val="47651E" w:themeColor="accent2" w:themeShade="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losing">
    <w:name w:val="Closing"/>
    <w:basedOn w:val="Normal"/>
    <w:next w:val="Normal"/>
    <w:uiPriority w:val="99"/>
    <w:semiHidden/>
    <w:rsid w:val="00F37651"/>
    <w:pPr>
      <w:spacing w:line="220" w:lineRule="atLeast"/>
    </w:pPr>
  </w:style>
  <w:style w:type="paragraph" w:styleId="Footer">
    <w:name w:val="footer"/>
    <w:basedOn w:val="Normal"/>
    <w:link w:val="FooterChar"/>
    <w:uiPriority w:val="99"/>
    <w:semiHidden/>
    <w:rsid w:val="00C8765D"/>
    <w:pPr>
      <w:keepLines/>
      <w:pBdr>
        <w:top w:val="single" w:sz="6" w:space="2" w:color="auto"/>
      </w:pBdr>
      <w:ind w:left="4075" w:right="4075"/>
      <w:jc w:val="center"/>
    </w:pPr>
    <w:rPr>
      <w:kern w:val="18"/>
    </w:rPr>
  </w:style>
  <w:style w:type="paragraph" w:styleId="Header">
    <w:name w:val="header"/>
    <w:basedOn w:val="Normal"/>
    <w:uiPriority w:val="99"/>
    <w:semiHidden/>
    <w:rsid w:val="00F96B87"/>
    <w:pPr>
      <w:keepLines/>
      <w:spacing w:after="660" w:line="240" w:lineRule="atLeast"/>
      <w:jc w:val="center"/>
    </w:pPr>
    <w:rPr>
      <w:caps/>
      <w:kern w:val="18"/>
    </w:rPr>
  </w:style>
  <w:style w:type="paragraph" w:styleId="MessageHeader">
    <w:name w:val="Message Header"/>
    <w:basedOn w:val="Normal"/>
    <w:uiPriority w:val="99"/>
    <w:semiHidden/>
    <w:rsid w:val="00431C47"/>
    <w:pPr>
      <w:keepLines/>
      <w:spacing w:after="120"/>
      <w:ind w:left="1080" w:hanging="1080"/>
    </w:pPr>
    <w:rPr>
      <w:caps/>
    </w:rPr>
  </w:style>
  <w:style w:type="paragraph" w:styleId="NormalIndent">
    <w:name w:val="Normal Indent"/>
    <w:basedOn w:val="Normal"/>
    <w:uiPriority w:val="99"/>
    <w:semiHidden/>
    <w:rsid w:val="00F37651"/>
    <w:pPr>
      <w:ind w:left="720"/>
    </w:pPr>
  </w:style>
  <w:style w:type="character" w:styleId="PageNumber">
    <w:name w:val="page number"/>
    <w:uiPriority w:val="99"/>
    <w:semiHidden/>
    <w:rsid w:val="00F37651"/>
  </w:style>
  <w:style w:type="paragraph" w:styleId="Signature">
    <w:name w:val="Signature"/>
    <w:basedOn w:val="Normal"/>
    <w:next w:val="Normal"/>
    <w:uiPriority w:val="99"/>
    <w:semiHidden/>
    <w:rsid w:val="00431C47"/>
    <w:pPr>
      <w:keepNext/>
      <w:keepLines/>
      <w:spacing w:before="660"/>
    </w:pPr>
  </w:style>
  <w:style w:type="paragraph" w:styleId="BalloonText">
    <w:name w:val="Balloon Text"/>
    <w:basedOn w:val="Normal"/>
    <w:link w:val="BalloonTextChar"/>
    <w:uiPriority w:val="99"/>
    <w:semiHidden/>
    <w:unhideWhenUsed/>
    <w:rsid w:val="000D4049"/>
    <w:rPr>
      <w:rFonts w:ascii="Tahoma" w:hAnsi="Tahoma" w:cs="Tahoma"/>
      <w:szCs w:val="16"/>
    </w:rPr>
  </w:style>
  <w:style w:type="character" w:customStyle="1" w:styleId="BalloonTextChar">
    <w:name w:val="Balloon Text Char"/>
    <w:basedOn w:val="DefaultParagraphFont"/>
    <w:link w:val="BalloonText"/>
    <w:uiPriority w:val="99"/>
    <w:semiHidden/>
    <w:rsid w:val="000D4049"/>
    <w:rPr>
      <w:rFonts w:ascii="Tahoma" w:hAnsi="Tahoma" w:cs="Tahoma"/>
      <w:szCs w:val="16"/>
    </w:rPr>
  </w:style>
  <w:style w:type="paragraph" w:styleId="Title">
    <w:name w:val="Title"/>
    <w:basedOn w:val="Normal"/>
    <w:link w:val="TitleChar"/>
    <w:uiPriority w:val="2"/>
    <w:unhideWhenUsed/>
    <w:qFormat/>
    <w:rsid w:val="00F41EFE"/>
    <w:pPr>
      <w:spacing w:after="360"/>
      <w:contextualSpacing/>
      <w:jc w:val="right"/>
    </w:pPr>
    <w:rPr>
      <w:rFonts w:asciiTheme="majorHAnsi" w:hAnsiTheme="majorHAnsi"/>
      <w:caps/>
      <w:color w:val="D41E44" w:themeColor="accent5"/>
      <w:sz w:val="36"/>
    </w:rPr>
  </w:style>
  <w:style w:type="character" w:customStyle="1" w:styleId="TitleChar">
    <w:name w:val="Title Char"/>
    <w:basedOn w:val="DefaultParagraphFont"/>
    <w:link w:val="Title"/>
    <w:uiPriority w:val="2"/>
    <w:rsid w:val="00F41EFE"/>
    <w:rPr>
      <w:rFonts w:asciiTheme="majorHAnsi" w:hAnsiTheme="majorHAnsi"/>
      <w:caps/>
      <w:color w:val="D41E44" w:themeColor="accent5"/>
      <w:sz w:val="36"/>
    </w:rPr>
  </w:style>
  <w:style w:type="table" w:styleId="TableGrid">
    <w:name w:val="Table Grid"/>
    <w:basedOn w:val="TableNormal"/>
    <w:uiPriority w:val="59"/>
    <w:rsid w:val="005673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74BAA"/>
    <w:rPr>
      <w:color w:val="595959" w:themeColor="text1" w:themeTint="A6"/>
    </w:rPr>
  </w:style>
  <w:style w:type="paragraph" w:styleId="Bibliography">
    <w:name w:val="Bibliography"/>
    <w:basedOn w:val="Normal"/>
    <w:next w:val="Normal"/>
    <w:uiPriority w:val="37"/>
    <w:semiHidden/>
    <w:unhideWhenUsed/>
    <w:rsid w:val="002C4BD7"/>
  </w:style>
  <w:style w:type="paragraph" w:styleId="BlockText">
    <w:name w:val="Block Text"/>
    <w:basedOn w:val="Normal"/>
    <w:uiPriority w:val="99"/>
    <w:semiHidden/>
    <w:unhideWhenUsed/>
    <w:rsid w:val="00674BAA"/>
    <w:pPr>
      <w:pBdr>
        <w:top w:val="single" w:sz="2" w:space="10" w:color="097F88" w:themeColor="accent1" w:themeShade="BF"/>
        <w:left w:val="single" w:sz="2" w:space="10" w:color="097F88" w:themeColor="accent1" w:themeShade="BF"/>
        <w:bottom w:val="single" w:sz="2" w:space="10" w:color="097F88" w:themeColor="accent1" w:themeShade="BF"/>
        <w:right w:val="single" w:sz="2" w:space="10" w:color="097F88" w:themeColor="accent1" w:themeShade="BF"/>
      </w:pBdr>
      <w:ind w:left="1152" w:right="1152"/>
    </w:pPr>
    <w:rPr>
      <w:rFonts w:eastAsiaTheme="minorEastAsia" w:cstheme="minorBidi"/>
      <w:i/>
      <w:iCs/>
      <w:color w:val="097F88" w:themeColor="accent1" w:themeShade="BF"/>
    </w:rPr>
  </w:style>
  <w:style w:type="paragraph" w:styleId="BodyText2">
    <w:name w:val="Body Text 2"/>
    <w:basedOn w:val="Normal"/>
    <w:link w:val="BodyText2Char"/>
    <w:uiPriority w:val="99"/>
    <w:semiHidden/>
    <w:unhideWhenUsed/>
    <w:rsid w:val="002C4BD7"/>
    <w:pPr>
      <w:spacing w:after="120" w:line="480" w:lineRule="auto"/>
    </w:pPr>
  </w:style>
  <w:style w:type="character" w:customStyle="1" w:styleId="BodyText2Char">
    <w:name w:val="Body Text 2 Char"/>
    <w:basedOn w:val="DefaultParagraphFont"/>
    <w:link w:val="BodyText2"/>
    <w:uiPriority w:val="99"/>
    <w:semiHidden/>
    <w:rsid w:val="002C4BD7"/>
  </w:style>
  <w:style w:type="paragraph" w:styleId="BodyText3">
    <w:name w:val="Body Text 3"/>
    <w:basedOn w:val="Normal"/>
    <w:link w:val="BodyText3Char"/>
    <w:uiPriority w:val="99"/>
    <w:semiHidden/>
    <w:unhideWhenUsed/>
    <w:rsid w:val="002C4BD7"/>
    <w:pPr>
      <w:spacing w:after="120"/>
    </w:pPr>
    <w:rPr>
      <w:szCs w:val="16"/>
    </w:rPr>
  </w:style>
  <w:style w:type="character" w:customStyle="1" w:styleId="BodyText3Char">
    <w:name w:val="Body Text 3 Char"/>
    <w:basedOn w:val="DefaultParagraphFont"/>
    <w:link w:val="BodyText3"/>
    <w:uiPriority w:val="99"/>
    <w:semiHidden/>
    <w:rsid w:val="002C4BD7"/>
    <w:rPr>
      <w:szCs w:val="16"/>
    </w:rPr>
  </w:style>
  <w:style w:type="paragraph" w:styleId="BodyTextFirstIndent">
    <w:name w:val="Body Text First Indent"/>
    <w:basedOn w:val="Normal"/>
    <w:link w:val="BodyTextFirstIndentChar"/>
    <w:uiPriority w:val="99"/>
    <w:semiHidden/>
    <w:unhideWhenUsed/>
    <w:rsid w:val="00431C47"/>
    <w:pPr>
      <w:ind w:firstLine="360"/>
    </w:pPr>
  </w:style>
  <w:style w:type="character" w:customStyle="1" w:styleId="BodyTextFirstIndentChar">
    <w:name w:val="Body Text First Indent Char"/>
    <w:basedOn w:val="DefaultParagraphFont"/>
    <w:link w:val="BodyTextFirstIndent"/>
    <w:uiPriority w:val="99"/>
    <w:semiHidden/>
    <w:rsid w:val="00431C47"/>
  </w:style>
  <w:style w:type="paragraph" w:styleId="BodyTextIndent">
    <w:name w:val="Body Text Indent"/>
    <w:basedOn w:val="Normal"/>
    <w:link w:val="BodyTextIndentChar"/>
    <w:uiPriority w:val="99"/>
    <w:semiHidden/>
    <w:unhideWhenUsed/>
    <w:rsid w:val="002C4BD7"/>
    <w:pPr>
      <w:spacing w:after="120"/>
      <w:ind w:left="360"/>
    </w:pPr>
  </w:style>
  <w:style w:type="character" w:customStyle="1" w:styleId="BodyTextIndentChar">
    <w:name w:val="Body Text Indent Char"/>
    <w:basedOn w:val="DefaultParagraphFont"/>
    <w:link w:val="BodyTextIndent"/>
    <w:uiPriority w:val="99"/>
    <w:semiHidden/>
    <w:rsid w:val="002C4BD7"/>
  </w:style>
  <w:style w:type="paragraph" w:styleId="BodyTextFirstIndent2">
    <w:name w:val="Body Text First Indent 2"/>
    <w:basedOn w:val="BodyTextIndent"/>
    <w:link w:val="BodyTextFirstIndent2Char"/>
    <w:uiPriority w:val="99"/>
    <w:semiHidden/>
    <w:unhideWhenUsed/>
    <w:rsid w:val="002C4BD7"/>
    <w:pPr>
      <w:spacing w:after="0"/>
      <w:ind w:firstLine="360"/>
    </w:pPr>
  </w:style>
  <w:style w:type="character" w:customStyle="1" w:styleId="BodyTextFirstIndent2Char">
    <w:name w:val="Body Text First Indent 2 Char"/>
    <w:basedOn w:val="BodyTextIndentChar"/>
    <w:link w:val="BodyTextFirstIndent2"/>
    <w:uiPriority w:val="99"/>
    <w:semiHidden/>
    <w:rsid w:val="002C4BD7"/>
  </w:style>
  <w:style w:type="paragraph" w:styleId="BodyTextIndent2">
    <w:name w:val="Body Text Indent 2"/>
    <w:basedOn w:val="Normal"/>
    <w:link w:val="BodyTextIndent2Char"/>
    <w:uiPriority w:val="99"/>
    <w:semiHidden/>
    <w:unhideWhenUsed/>
    <w:rsid w:val="002C4BD7"/>
    <w:pPr>
      <w:spacing w:after="120" w:line="480" w:lineRule="auto"/>
      <w:ind w:left="360"/>
    </w:pPr>
  </w:style>
  <w:style w:type="character" w:customStyle="1" w:styleId="BodyTextIndent2Char">
    <w:name w:val="Body Text Indent 2 Char"/>
    <w:basedOn w:val="DefaultParagraphFont"/>
    <w:link w:val="BodyTextIndent2"/>
    <w:uiPriority w:val="99"/>
    <w:semiHidden/>
    <w:rsid w:val="002C4BD7"/>
  </w:style>
  <w:style w:type="paragraph" w:styleId="BodyTextIndent3">
    <w:name w:val="Body Text Indent 3"/>
    <w:basedOn w:val="Normal"/>
    <w:link w:val="BodyTextIndent3Char"/>
    <w:uiPriority w:val="99"/>
    <w:semiHidden/>
    <w:unhideWhenUsed/>
    <w:rsid w:val="002C4BD7"/>
    <w:pPr>
      <w:spacing w:after="120"/>
      <w:ind w:left="360"/>
    </w:pPr>
    <w:rPr>
      <w:szCs w:val="16"/>
    </w:rPr>
  </w:style>
  <w:style w:type="character" w:customStyle="1" w:styleId="BodyTextIndent3Char">
    <w:name w:val="Body Text Indent 3 Char"/>
    <w:basedOn w:val="DefaultParagraphFont"/>
    <w:link w:val="BodyTextIndent3"/>
    <w:uiPriority w:val="99"/>
    <w:semiHidden/>
    <w:rsid w:val="002C4BD7"/>
    <w:rPr>
      <w:szCs w:val="16"/>
    </w:rPr>
  </w:style>
  <w:style w:type="character" w:styleId="BookTitle">
    <w:name w:val="Book Title"/>
    <w:basedOn w:val="DefaultParagraphFont"/>
    <w:uiPriority w:val="33"/>
    <w:semiHidden/>
    <w:unhideWhenUsed/>
    <w:qFormat/>
    <w:rsid w:val="00674BAA"/>
    <w:rPr>
      <w:b/>
      <w:bCs/>
      <w:i/>
      <w:iCs/>
      <w:spacing w:val="0"/>
    </w:rPr>
  </w:style>
  <w:style w:type="paragraph" w:styleId="Caption">
    <w:name w:val="caption"/>
    <w:basedOn w:val="Normal"/>
    <w:next w:val="Normal"/>
    <w:uiPriority w:val="35"/>
    <w:semiHidden/>
    <w:unhideWhenUsed/>
    <w:qFormat/>
    <w:rsid w:val="002C4BD7"/>
    <w:pPr>
      <w:spacing w:after="200"/>
    </w:pPr>
    <w:rPr>
      <w:i/>
      <w:iCs/>
      <w:color w:val="000000" w:themeColor="text2"/>
      <w:szCs w:val="18"/>
    </w:rPr>
  </w:style>
  <w:style w:type="table" w:styleId="ColorfulGrid">
    <w:name w:val="Colorful Grid"/>
    <w:basedOn w:val="TableNormal"/>
    <w:uiPriority w:val="73"/>
    <w:semiHidden/>
    <w:unhideWhenUsed/>
    <w:rsid w:val="002C4BD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C4BD7"/>
    <w:rPr>
      <w:color w:val="000000" w:themeColor="text1"/>
    </w:rPr>
    <w:tblPr>
      <w:tblStyleRowBandSize w:val="1"/>
      <w:tblStyleColBandSize w:val="1"/>
      <w:tblBorders>
        <w:insideH w:val="single" w:sz="4" w:space="0" w:color="FFFFFF" w:themeColor="background1"/>
      </w:tblBorders>
    </w:tblPr>
    <w:tcPr>
      <w:shd w:val="clear" w:color="auto" w:fill="C4F7FA" w:themeFill="accent1" w:themeFillTint="33"/>
    </w:tcPr>
    <w:tblStylePr w:type="firstRow">
      <w:rPr>
        <w:b/>
        <w:bCs/>
      </w:rPr>
      <w:tblPr/>
      <w:tcPr>
        <w:shd w:val="clear" w:color="auto" w:fill="89EFF6" w:themeFill="accent1" w:themeFillTint="66"/>
      </w:tcPr>
    </w:tblStylePr>
    <w:tblStylePr w:type="lastRow">
      <w:rPr>
        <w:b/>
        <w:bCs/>
        <w:color w:val="000000" w:themeColor="text1"/>
      </w:rPr>
      <w:tblPr/>
      <w:tcPr>
        <w:shd w:val="clear" w:color="auto" w:fill="89EFF6" w:themeFill="accent1" w:themeFillTint="66"/>
      </w:tcPr>
    </w:tblStylePr>
    <w:tblStylePr w:type="firstCol">
      <w:rPr>
        <w:color w:val="FFFFFF" w:themeColor="background1"/>
      </w:rPr>
      <w:tblPr/>
      <w:tcPr>
        <w:shd w:val="clear" w:color="auto" w:fill="097F88" w:themeFill="accent1" w:themeFillShade="BF"/>
      </w:tcPr>
    </w:tblStylePr>
    <w:tblStylePr w:type="lastCol">
      <w:rPr>
        <w:color w:val="FFFFFF" w:themeColor="background1"/>
      </w:rPr>
      <w:tblPr/>
      <w:tcPr>
        <w:shd w:val="clear" w:color="auto" w:fill="097F88" w:themeFill="accent1" w:themeFillShade="BF"/>
      </w:tcPr>
    </w:tblStylePr>
    <w:tblStylePr w:type="band1Vert">
      <w:tblPr/>
      <w:tcPr>
        <w:shd w:val="clear" w:color="auto" w:fill="6CEBF4" w:themeFill="accent1" w:themeFillTint="7F"/>
      </w:tcPr>
    </w:tblStylePr>
    <w:tblStylePr w:type="band1Horz">
      <w:tblPr/>
      <w:tcPr>
        <w:shd w:val="clear" w:color="auto" w:fill="6CEBF4" w:themeFill="accent1" w:themeFillTint="7F"/>
      </w:tcPr>
    </w:tblStylePr>
  </w:style>
  <w:style w:type="table" w:styleId="ColorfulGrid-Accent2">
    <w:name w:val="Colorful Grid Accent 2"/>
    <w:basedOn w:val="TableNormal"/>
    <w:uiPriority w:val="73"/>
    <w:semiHidden/>
    <w:unhideWhenUsed/>
    <w:rsid w:val="002C4BD7"/>
    <w:rPr>
      <w:color w:val="000000" w:themeColor="text1"/>
    </w:rPr>
    <w:tblPr>
      <w:tblStyleRowBandSize w:val="1"/>
      <w:tblStyleColBandSize w:val="1"/>
      <w:tblBorders>
        <w:insideH w:val="single" w:sz="4" w:space="0" w:color="FFFFFF" w:themeColor="background1"/>
      </w:tblBorders>
    </w:tblPr>
    <w:tcPr>
      <w:shd w:val="clear" w:color="auto" w:fill="E8F3D8" w:themeFill="accent2" w:themeFillTint="33"/>
    </w:tcPr>
    <w:tblStylePr w:type="firstRow">
      <w:rPr>
        <w:b/>
        <w:bCs/>
      </w:rPr>
      <w:tblPr/>
      <w:tcPr>
        <w:shd w:val="clear" w:color="auto" w:fill="D2E8B2" w:themeFill="accent2" w:themeFillTint="66"/>
      </w:tcPr>
    </w:tblStylePr>
    <w:tblStylePr w:type="lastRow">
      <w:rPr>
        <w:b/>
        <w:bCs/>
        <w:color w:val="000000" w:themeColor="text1"/>
      </w:rPr>
      <w:tblPr/>
      <w:tcPr>
        <w:shd w:val="clear" w:color="auto" w:fill="D2E8B2" w:themeFill="accent2" w:themeFillTint="66"/>
      </w:tcPr>
    </w:tblStylePr>
    <w:tblStylePr w:type="firstCol">
      <w:rPr>
        <w:color w:val="FFFFFF" w:themeColor="background1"/>
      </w:rPr>
      <w:tblPr/>
      <w:tcPr>
        <w:shd w:val="clear" w:color="auto" w:fill="6B962D" w:themeFill="accent2" w:themeFillShade="BF"/>
      </w:tcPr>
    </w:tblStylePr>
    <w:tblStylePr w:type="lastCol">
      <w:rPr>
        <w:color w:val="FFFFFF" w:themeColor="background1"/>
      </w:rPr>
      <w:tblPr/>
      <w:tcPr>
        <w:shd w:val="clear" w:color="auto" w:fill="6B962D" w:themeFill="accent2" w:themeFillShade="BF"/>
      </w:tcPr>
    </w:tblStylePr>
    <w:tblStylePr w:type="band1Vert">
      <w:tblPr/>
      <w:tcPr>
        <w:shd w:val="clear" w:color="auto" w:fill="C7E29F" w:themeFill="accent2" w:themeFillTint="7F"/>
      </w:tcPr>
    </w:tblStylePr>
    <w:tblStylePr w:type="band1Horz">
      <w:tblPr/>
      <w:tcPr>
        <w:shd w:val="clear" w:color="auto" w:fill="C7E29F" w:themeFill="accent2" w:themeFillTint="7F"/>
      </w:tcPr>
    </w:tblStylePr>
  </w:style>
  <w:style w:type="table" w:styleId="ColorfulGrid-Accent3">
    <w:name w:val="Colorful Grid Accent 3"/>
    <w:basedOn w:val="TableNormal"/>
    <w:uiPriority w:val="73"/>
    <w:semiHidden/>
    <w:unhideWhenUsed/>
    <w:rsid w:val="002C4BD7"/>
    <w:rPr>
      <w:color w:val="000000" w:themeColor="text1"/>
    </w:rPr>
    <w:tblPr>
      <w:tblStyleRowBandSize w:val="1"/>
      <w:tblStyleColBandSize w:val="1"/>
      <w:tblBorders>
        <w:insideH w:val="single" w:sz="4" w:space="0" w:color="FFFFFF" w:themeColor="background1"/>
      </w:tblBorders>
    </w:tblPr>
    <w:tcPr>
      <w:shd w:val="clear" w:color="auto" w:fill="FCE3D3" w:themeFill="accent3" w:themeFillTint="33"/>
    </w:tcPr>
    <w:tblStylePr w:type="firstRow">
      <w:rPr>
        <w:b/>
        <w:bCs/>
      </w:rPr>
      <w:tblPr/>
      <w:tcPr>
        <w:shd w:val="clear" w:color="auto" w:fill="FAC7A8" w:themeFill="accent3" w:themeFillTint="66"/>
      </w:tcPr>
    </w:tblStylePr>
    <w:tblStylePr w:type="lastRow">
      <w:rPr>
        <w:b/>
        <w:bCs/>
        <w:color w:val="000000" w:themeColor="text1"/>
      </w:rPr>
      <w:tblPr/>
      <w:tcPr>
        <w:shd w:val="clear" w:color="auto" w:fill="FAC7A8" w:themeFill="accent3" w:themeFillTint="66"/>
      </w:tcPr>
    </w:tblStylePr>
    <w:tblStylePr w:type="firstCol">
      <w:rPr>
        <w:color w:val="FFFFFF" w:themeColor="background1"/>
      </w:rPr>
      <w:tblPr/>
      <w:tcPr>
        <w:shd w:val="clear" w:color="auto" w:fill="C9520A" w:themeFill="accent3" w:themeFillShade="BF"/>
      </w:tcPr>
    </w:tblStylePr>
    <w:tblStylePr w:type="lastCol">
      <w:rPr>
        <w:color w:val="FFFFFF" w:themeColor="background1"/>
      </w:rPr>
      <w:tblPr/>
      <w:tcPr>
        <w:shd w:val="clear" w:color="auto" w:fill="C9520A" w:themeFill="accent3" w:themeFillShade="BF"/>
      </w:tcPr>
    </w:tblStylePr>
    <w:tblStylePr w:type="band1Vert">
      <w:tblPr/>
      <w:tcPr>
        <w:shd w:val="clear" w:color="auto" w:fill="F9BA93" w:themeFill="accent3" w:themeFillTint="7F"/>
      </w:tcPr>
    </w:tblStylePr>
    <w:tblStylePr w:type="band1Horz">
      <w:tblPr/>
      <w:tcPr>
        <w:shd w:val="clear" w:color="auto" w:fill="F9BA93" w:themeFill="accent3" w:themeFillTint="7F"/>
      </w:tcPr>
    </w:tblStylePr>
  </w:style>
  <w:style w:type="table" w:styleId="ColorfulGrid-Accent4">
    <w:name w:val="Colorful Grid Accent 4"/>
    <w:basedOn w:val="TableNormal"/>
    <w:uiPriority w:val="73"/>
    <w:semiHidden/>
    <w:unhideWhenUsed/>
    <w:rsid w:val="002C4BD7"/>
    <w:rPr>
      <w:color w:val="000000" w:themeColor="text1"/>
    </w:rPr>
    <w:tblPr>
      <w:tblStyleRowBandSize w:val="1"/>
      <w:tblStyleColBandSize w:val="1"/>
      <w:tblBorders>
        <w:insideH w:val="single" w:sz="4" w:space="0" w:color="FFFFFF" w:themeColor="background1"/>
      </w:tblBorders>
    </w:tblPr>
    <w:tcPr>
      <w:shd w:val="clear" w:color="auto" w:fill="FBD2D7" w:themeFill="accent4" w:themeFillTint="33"/>
    </w:tcPr>
    <w:tblStylePr w:type="firstRow">
      <w:rPr>
        <w:b/>
        <w:bCs/>
      </w:rPr>
      <w:tblPr/>
      <w:tcPr>
        <w:shd w:val="clear" w:color="auto" w:fill="F7A6B0" w:themeFill="accent4" w:themeFillTint="66"/>
      </w:tcPr>
    </w:tblStylePr>
    <w:tblStylePr w:type="lastRow">
      <w:rPr>
        <w:b/>
        <w:bCs/>
        <w:color w:val="000000" w:themeColor="text1"/>
      </w:rPr>
      <w:tblPr/>
      <w:tcPr>
        <w:shd w:val="clear" w:color="auto" w:fill="F7A6B0" w:themeFill="accent4" w:themeFillTint="66"/>
      </w:tcPr>
    </w:tblStylePr>
    <w:tblStylePr w:type="firstCol">
      <w:rPr>
        <w:color w:val="FFFFFF" w:themeColor="background1"/>
      </w:rPr>
      <w:tblPr/>
      <w:tcPr>
        <w:shd w:val="clear" w:color="auto" w:fill="B91024" w:themeFill="accent4" w:themeFillShade="BF"/>
      </w:tcPr>
    </w:tblStylePr>
    <w:tblStylePr w:type="lastCol">
      <w:rPr>
        <w:color w:val="FFFFFF" w:themeColor="background1"/>
      </w:rPr>
      <w:tblPr/>
      <w:tcPr>
        <w:shd w:val="clear" w:color="auto" w:fill="B91024" w:themeFill="accent4" w:themeFillShade="BF"/>
      </w:tcPr>
    </w:tblStylePr>
    <w:tblStylePr w:type="band1Vert">
      <w:tblPr/>
      <w:tcPr>
        <w:shd w:val="clear" w:color="auto" w:fill="F5909D" w:themeFill="accent4" w:themeFillTint="7F"/>
      </w:tcPr>
    </w:tblStylePr>
    <w:tblStylePr w:type="band1Horz">
      <w:tblPr/>
      <w:tcPr>
        <w:shd w:val="clear" w:color="auto" w:fill="F5909D" w:themeFill="accent4" w:themeFillTint="7F"/>
      </w:tcPr>
    </w:tblStylePr>
  </w:style>
  <w:style w:type="table" w:styleId="ColorfulGrid-Accent5">
    <w:name w:val="Colorful Grid Accent 5"/>
    <w:basedOn w:val="TableNormal"/>
    <w:uiPriority w:val="73"/>
    <w:semiHidden/>
    <w:unhideWhenUsed/>
    <w:rsid w:val="002C4BD7"/>
    <w:rPr>
      <w:color w:val="000000" w:themeColor="text1"/>
    </w:rPr>
    <w:tblPr>
      <w:tblStyleRowBandSize w:val="1"/>
      <w:tblStyleColBandSize w:val="1"/>
      <w:tblBorders>
        <w:insideH w:val="single" w:sz="4" w:space="0" w:color="FFFFFF" w:themeColor="background1"/>
      </w:tblBorders>
    </w:tblPr>
    <w:tcPr>
      <w:shd w:val="clear" w:color="auto" w:fill="F8CFD8" w:themeFill="accent5" w:themeFillTint="33"/>
    </w:tcPr>
    <w:tblStylePr w:type="firstRow">
      <w:rPr>
        <w:b/>
        <w:bCs/>
      </w:rPr>
      <w:tblPr/>
      <w:tcPr>
        <w:shd w:val="clear" w:color="auto" w:fill="F1A0B1" w:themeFill="accent5" w:themeFillTint="66"/>
      </w:tcPr>
    </w:tblStylePr>
    <w:tblStylePr w:type="lastRow">
      <w:rPr>
        <w:b/>
        <w:bCs/>
        <w:color w:val="000000" w:themeColor="text1"/>
      </w:rPr>
      <w:tblPr/>
      <w:tcPr>
        <w:shd w:val="clear" w:color="auto" w:fill="F1A0B1" w:themeFill="accent5" w:themeFillTint="66"/>
      </w:tcPr>
    </w:tblStylePr>
    <w:tblStylePr w:type="firstCol">
      <w:rPr>
        <w:color w:val="FFFFFF" w:themeColor="background1"/>
      </w:rPr>
      <w:tblPr/>
      <w:tcPr>
        <w:shd w:val="clear" w:color="auto" w:fill="9E1632" w:themeFill="accent5" w:themeFillShade="BF"/>
      </w:tcPr>
    </w:tblStylePr>
    <w:tblStylePr w:type="lastCol">
      <w:rPr>
        <w:color w:val="FFFFFF" w:themeColor="background1"/>
      </w:rPr>
      <w:tblPr/>
      <w:tcPr>
        <w:shd w:val="clear" w:color="auto" w:fill="9E1632" w:themeFill="accent5" w:themeFillShade="BF"/>
      </w:tcPr>
    </w:tblStylePr>
    <w:tblStylePr w:type="band1Vert">
      <w:tblPr/>
      <w:tcPr>
        <w:shd w:val="clear" w:color="auto" w:fill="EE899E" w:themeFill="accent5" w:themeFillTint="7F"/>
      </w:tcPr>
    </w:tblStylePr>
    <w:tblStylePr w:type="band1Horz">
      <w:tblPr/>
      <w:tcPr>
        <w:shd w:val="clear" w:color="auto" w:fill="EE899E" w:themeFill="accent5" w:themeFillTint="7F"/>
      </w:tcPr>
    </w:tblStylePr>
  </w:style>
  <w:style w:type="table" w:styleId="ColorfulGrid-Accent6">
    <w:name w:val="Colorful Grid Accent 6"/>
    <w:basedOn w:val="TableNormal"/>
    <w:uiPriority w:val="73"/>
    <w:semiHidden/>
    <w:unhideWhenUsed/>
    <w:rsid w:val="002C4BD7"/>
    <w:rPr>
      <w:color w:val="000000" w:themeColor="text1"/>
    </w:rPr>
    <w:tblPr>
      <w:tblStyleRowBandSize w:val="1"/>
      <w:tblStyleColBandSize w:val="1"/>
      <w:tblBorders>
        <w:insideH w:val="single" w:sz="4" w:space="0" w:color="FFFFFF" w:themeColor="background1"/>
      </w:tblBorders>
    </w:tblPr>
    <w:tcPr>
      <w:shd w:val="clear" w:color="auto" w:fill="FDECD2" w:themeFill="accent6" w:themeFillTint="33"/>
    </w:tcPr>
    <w:tblStylePr w:type="firstRow">
      <w:rPr>
        <w:b/>
        <w:bCs/>
      </w:rPr>
      <w:tblPr/>
      <w:tcPr>
        <w:shd w:val="clear" w:color="auto" w:fill="FCD9A5" w:themeFill="accent6" w:themeFillTint="66"/>
      </w:tcPr>
    </w:tblStylePr>
    <w:tblStylePr w:type="lastRow">
      <w:rPr>
        <w:b/>
        <w:bCs/>
        <w:color w:val="000000" w:themeColor="text1"/>
      </w:rPr>
      <w:tblPr/>
      <w:tcPr>
        <w:shd w:val="clear" w:color="auto" w:fill="FCD9A5" w:themeFill="accent6" w:themeFillTint="66"/>
      </w:tcPr>
    </w:tblStylePr>
    <w:tblStylePr w:type="firstCol">
      <w:rPr>
        <w:color w:val="FFFFFF" w:themeColor="background1"/>
      </w:rPr>
      <w:tblPr/>
      <w:tcPr>
        <w:shd w:val="clear" w:color="auto" w:fill="CB7B06" w:themeFill="accent6" w:themeFillShade="BF"/>
      </w:tcPr>
    </w:tblStylePr>
    <w:tblStylePr w:type="lastCol">
      <w:rPr>
        <w:color w:val="FFFFFF" w:themeColor="background1"/>
      </w:rPr>
      <w:tblPr/>
      <w:tcPr>
        <w:shd w:val="clear" w:color="auto" w:fill="CB7B06" w:themeFill="accent6" w:themeFillShade="BF"/>
      </w:tcPr>
    </w:tblStylePr>
    <w:tblStylePr w:type="band1Vert">
      <w:tblPr/>
      <w:tcPr>
        <w:shd w:val="clear" w:color="auto" w:fill="FBD08F" w:themeFill="accent6" w:themeFillTint="7F"/>
      </w:tcPr>
    </w:tblStylePr>
    <w:tblStylePr w:type="band1Horz">
      <w:tblPr/>
      <w:tcPr>
        <w:shd w:val="clear" w:color="auto" w:fill="FBD08F" w:themeFill="accent6" w:themeFillTint="7F"/>
      </w:tcPr>
    </w:tblStylePr>
  </w:style>
  <w:style w:type="table" w:styleId="ColorfulList">
    <w:name w:val="Colorful List"/>
    <w:basedOn w:val="TableNormal"/>
    <w:uiPriority w:val="72"/>
    <w:semiHidden/>
    <w:unhideWhenUsed/>
    <w:rsid w:val="002C4BD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2A130" w:themeFill="accent2" w:themeFillShade="CC"/>
      </w:tcPr>
    </w:tblStylePr>
    <w:tblStylePr w:type="lastRow">
      <w:rPr>
        <w:b/>
        <w:bCs/>
        <w:color w:val="72A13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C4BD7"/>
    <w:rPr>
      <w:color w:val="000000" w:themeColor="text1"/>
    </w:rPr>
    <w:tblPr>
      <w:tblStyleRowBandSize w:val="1"/>
      <w:tblStyleColBandSize w:val="1"/>
    </w:tblPr>
    <w:tcPr>
      <w:shd w:val="clear" w:color="auto" w:fill="E2FBFD" w:themeFill="accent1" w:themeFillTint="19"/>
    </w:tcPr>
    <w:tblStylePr w:type="firstRow">
      <w:rPr>
        <w:b/>
        <w:bCs/>
        <w:color w:val="FFFFFF" w:themeColor="background1"/>
      </w:rPr>
      <w:tblPr/>
      <w:tcPr>
        <w:tcBorders>
          <w:bottom w:val="single" w:sz="12" w:space="0" w:color="FFFFFF" w:themeColor="background1"/>
        </w:tcBorders>
        <w:shd w:val="clear" w:color="auto" w:fill="72A130" w:themeFill="accent2" w:themeFillShade="CC"/>
      </w:tcPr>
    </w:tblStylePr>
    <w:tblStylePr w:type="lastRow">
      <w:rPr>
        <w:b/>
        <w:bCs/>
        <w:color w:val="72A13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F5F9" w:themeFill="accent1" w:themeFillTint="3F"/>
      </w:tcPr>
    </w:tblStylePr>
    <w:tblStylePr w:type="band1Horz">
      <w:tblPr/>
      <w:tcPr>
        <w:shd w:val="clear" w:color="auto" w:fill="C4F7FA" w:themeFill="accent1" w:themeFillTint="33"/>
      </w:tcPr>
    </w:tblStylePr>
  </w:style>
  <w:style w:type="table" w:styleId="ColorfulList-Accent2">
    <w:name w:val="Colorful List Accent 2"/>
    <w:basedOn w:val="TableNormal"/>
    <w:uiPriority w:val="72"/>
    <w:semiHidden/>
    <w:unhideWhenUsed/>
    <w:rsid w:val="002C4BD7"/>
    <w:rPr>
      <w:color w:val="000000" w:themeColor="text1"/>
    </w:rPr>
    <w:tblPr>
      <w:tblStyleRowBandSize w:val="1"/>
      <w:tblStyleColBandSize w:val="1"/>
    </w:tblPr>
    <w:tcPr>
      <w:shd w:val="clear" w:color="auto" w:fill="F4F9EC" w:themeFill="accent2" w:themeFillTint="19"/>
    </w:tcPr>
    <w:tblStylePr w:type="firstRow">
      <w:rPr>
        <w:b/>
        <w:bCs/>
        <w:color w:val="FFFFFF" w:themeColor="background1"/>
      </w:rPr>
      <w:tblPr/>
      <w:tcPr>
        <w:tcBorders>
          <w:bottom w:val="single" w:sz="12" w:space="0" w:color="FFFFFF" w:themeColor="background1"/>
        </w:tcBorders>
        <w:shd w:val="clear" w:color="auto" w:fill="72A130" w:themeFill="accent2" w:themeFillShade="CC"/>
      </w:tcPr>
    </w:tblStylePr>
    <w:tblStylePr w:type="lastRow">
      <w:rPr>
        <w:b/>
        <w:bCs/>
        <w:color w:val="72A13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F1CF" w:themeFill="accent2" w:themeFillTint="3F"/>
      </w:tcPr>
    </w:tblStylePr>
    <w:tblStylePr w:type="band1Horz">
      <w:tblPr/>
      <w:tcPr>
        <w:shd w:val="clear" w:color="auto" w:fill="E8F3D8" w:themeFill="accent2" w:themeFillTint="33"/>
      </w:tcPr>
    </w:tblStylePr>
  </w:style>
  <w:style w:type="table" w:styleId="ColorfulList-Accent3">
    <w:name w:val="Colorful List Accent 3"/>
    <w:basedOn w:val="TableNormal"/>
    <w:uiPriority w:val="72"/>
    <w:semiHidden/>
    <w:unhideWhenUsed/>
    <w:rsid w:val="002C4BD7"/>
    <w:rPr>
      <w:color w:val="000000" w:themeColor="text1"/>
    </w:rPr>
    <w:tblPr>
      <w:tblStyleRowBandSize w:val="1"/>
      <w:tblStyleColBandSize w:val="1"/>
    </w:tblPr>
    <w:tcPr>
      <w:shd w:val="clear" w:color="auto" w:fill="FEF1E9" w:themeFill="accent3" w:themeFillTint="19"/>
    </w:tcPr>
    <w:tblStylePr w:type="firstRow">
      <w:rPr>
        <w:b/>
        <w:bCs/>
        <w:color w:val="FFFFFF" w:themeColor="background1"/>
      </w:rPr>
      <w:tblPr/>
      <w:tcPr>
        <w:tcBorders>
          <w:bottom w:val="single" w:sz="12" w:space="0" w:color="FFFFFF" w:themeColor="background1"/>
        </w:tcBorders>
        <w:shd w:val="clear" w:color="auto" w:fill="C61127" w:themeFill="accent4" w:themeFillShade="CC"/>
      </w:tcPr>
    </w:tblStylePr>
    <w:tblStylePr w:type="lastRow">
      <w:rPr>
        <w:b/>
        <w:bCs/>
        <w:color w:val="C6112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DCC9" w:themeFill="accent3" w:themeFillTint="3F"/>
      </w:tcPr>
    </w:tblStylePr>
    <w:tblStylePr w:type="band1Horz">
      <w:tblPr/>
      <w:tcPr>
        <w:shd w:val="clear" w:color="auto" w:fill="FCE3D3" w:themeFill="accent3" w:themeFillTint="33"/>
      </w:tcPr>
    </w:tblStylePr>
  </w:style>
  <w:style w:type="table" w:styleId="ColorfulList-Accent4">
    <w:name w:val="Colorful List Accent 4"/>
    <w:basedOn w:val="TableNormal"/>
    <w:uiPriority w:val="72"/>
    <w:semiHidden/>
    <w:unhideWhenUsed/>
    <w:rsid w:val="002C4BD7"/>
    <w:rPr>
      <w:color w:val="000000" w:themeColor="text1"/>
    </w:rPr>
    <w:tblPr>
      <w:tblStyleRowBandSize w:val="1"/>
      <w:tblStyleColBandSize w:val="1"/>
    </w:tblPr>
    <w:tcPr>
      <w:shd w:val="clear" w:color="auto" w:fill="FDE9EB" w:themeFill="accent4" w:themeFillTint="19"/>
    </w:tcPr>
    <w:tblStylePr w:type="firstRow">
      <w:rPr>
        <w:b/>
        <w:bCs/>
        <w:color w:val="FFFFFF" w:themeColor="background1"/>
      </w:rPr>
      <w:tblPr/>
      <w:tcPr>
        <w:tcBorders>
          <w:bottom w:val="single" w:sz="12" w:space="0" w:color="FFFFFF" w:themeColor="background1"/>
        </w:tcBorders>
        <w:shd w:val="clear" w:color="auto" w:fill="D7580B" w:themeFill="accent3" w:themeFillShade="CC"/>
      </w:tcPr>
    </w:tblStylePr>
    <w:tblStylePr w:type="lastRow">
      <w:rPr>
        <w:b/>
        <w:bCs/>
        <w:color w:val="D7580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C8CE" w:themeFill="accent4" w:themeFillTint="3F"/>
      </w:tcPr>
    </w:tblStylePr>
    <w:tblStylePr w:type="band1Horz">
      <w:tblPr/>
      <w:tcPr>
        <w:shd w:val="clear" w:color="auto" w:fill="FBD2D7" w:themeFill="accent4" w:themeFillTint="33"/>
      </w:tcPr>
    </w:tblStylePr>
  </w:style>
  <w:style w:type="table" w:styleId="ColorfulList-Accent5">
    <w:name w:val="Colorful List Accent 5"/>
    <w:basedOn w:val="TableNormal"/>
    <w:uiPriority w:val="72"/>
    <w:semiHidden/>
    <w:unhideWhenUsed/>
    <w:rsid w:val="002C4BD7"/>
    <w:rPr>
      <w:color w:val="000000" w:themeColor="text1"/>
    </w:rPr>
    <w:tblPr>
      <w:tblStyleRowBandSize w:val="1"/>
      <w:tblStyleColBandSize w:val="1"/>
    </w:tblPr>
    <w:tcPr>
      <w:shd w:val="clear" w:color="auto" w:fill="FBE7EB" w:themeFill="accent5" w:themeFillTint="19"/>
    </w:tcPr>
    <w:tblStylePr w:type="firstRow">
      <w:rPr>
        <w:b/>
        <w:bCs/>
        <w:color w:val="FFFFFF" w:themeColor="background1"/>
      </w:rPr>
      <w:tblPr/>
      <w:tcPr>
        <w:tcBorders>
          <w:bottom w:val="single" w:sz="12" w:space="0" w:color="FFFFFF" w:themeColor="background1"/>
        </w:tcBorders>
        <w:shd w:val="clear" w:color="auto" w:fill="D98407" w:themeFill="accent6" w:themeFillShade="CC"/>
      </w:tcPr>
    </w:tblStylePr>
    <w:tblStylePr w:type="lastRow">
      <w:rPr>
        <w:b/>
        <w:bCs/>
        <w:color w:val="D9840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C4CF" w:themeFill="accent5" w:themeFillTint="3F"/>
      </w:tcPr>
    </w:tblStylePr>
    <w:tblStylePr w:type="band1Horz">
      <w:tblPr/>
      <w:tcPr>
        <w:shd w:val="clear" w:color="auto" w:fill="F8CFD8" w:themeFill="accent5" w:themeFillTint="33"/>
      </w:tcPr>
    </w:tblStylePr>
  </w:style>
  <w:style w:type="table" w:styleId="ColorfulList-Accent6">
    <w:name w:val="Colorful List Accent 6"/>
    <w:basedOn w:val="TableNormal"/>
    <w:uiPriority w:val="72"/>
    <w:semiHidden/>
    <w:unhideWhenUsed/>
    <w:rsid w:val="002C4BD7"/>
    <w:rPr>
      <w:color w:val="000000" w:themeColor="text1"/>
    </w:rPr>
    <w:tblPr>
      <w:tblStyleRowBandSize w:val="1"/>
      <w:tblStyleColBandSize w:val="1"/>
    </w:tblPr>
    <w:tcPr>
      <w:shd w:val="clear" w:color="auto" w:fill="FEF5E9" w:themeFill="accent6" w:themeFillTint="19"/>
    </w:tcPr>
    <w:tblStylePr w:type="firstRow">
      <w:rPr>
        <w:b/>
        <w:bCs/>
        <w:color w:val="FFFFFF" w:themeColor="background1"/>
      </w:rPr>
      <w:tblPr/>
      <w:tcPr>
        <w:tcBorders>
          <w:bottom w:val="single" w:sz="12" w:space="0" w:color="FFFFFF" w:themeColor="background1"/>
        </w:tcBorders>
        <w:shd w:val="clear" w:color="auto" w:fill="A91836" w:themeFill="accent5" w:themeFillShade="CC"/>
      </w:tcPr>
    </w:tblStylePr>
    <w:tblStylePr w:type="lastRow">
      <w:rPr>
        <w:b/>
        <w:bCs/>
        <w:color w:val="A9183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7C7" w:themeFill="accent6" w:themeFillTint="3F"/>
      </w:tcPr>
    </w:tblStylePr>
    <w:tblStylePr w:type="band1Horz">
      <w:tblPr/>
      <w:tcPr>
        <w:shd w:val="clear" w:color="auto" w:fill="FDECD2" w:themeFill="accent6" w:themeFillTint="33"/>
      </w:tcPr>
    </w:tblStylePr>
  </w:style>
  <w:style w:type="table" w:styleId="ColorfulShading">
    <w:name w:val="Colorful Shading"/>
    <w:basedOn w:val="TableNormal"/>
    <w:uiPriority w:val="71"/>
    <w:semiHidden/>
    <w:unhideWhenUsed/>
    <w:rsid w:val="002C4BD7"/>
    <w:rPr>
      <w:color w:val="000000" w:themeColor="text1"/>
    </w:rPr>
    <w:tblPr>
      <w:tblStyleRowBandSize w:val="1"/>
      <w:tblStyleColBandSize w:val="1"/>
      <w:tblBorders>
        <w:top w:val="single" w:sz="24" w:space="0" w:color="8FC64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FC6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C4BD7"/>
    <w:rPr>
      <w:color w:val="000000" w:themeColor="text1"/>
    </w:rPr>
    <w:tblPr>
      <w:tblStyleRowBandSize w:val="1"/>
      <w:tblStyleColBandSize w:val="1"/>
      <w:tblBorders>
        <w:top w:val="single" w:sz="24" w:space="0" w:color="8FC640" w:themeColor="accent2"/>
        <w:left w:val="single" w:sz="4" w:space="0" w:color="0DABB6" w:themeColor="accent1"/>
        <w:bottom w:val="single" w:sz="4" w:space="0" w:color="0DABB6" w:themeColor="accent1"/>
        <w:right w:val="single" w:sz="4" w:space="0" w:color="0DABB6" w:themeColor="accent1"/>
        <w:insideH w:val="single" w:sz="4" w:space="0" w:color="FFFFFF" w:themeColor="background1"/>
        <w:insideV w:val="single" w:sz="4" w:space="0" w:color="FFFFFF" w:themeColor="background1"/>
      </w:tblBorders>
    </w:tblPr>
    <w:tcPr>
      <w:shd w:val="clear" w:color="auto" w:fill="E2FBFD" w:themeFill="accent1" w:themeFillTint="19"/>
    </w:tcPr>
    <w:tblStylePr w:type="firstRow">
      <w:rPr>
        <w:b/>
        <w:bCs/>
      </w:rPr>
      <w:tblPr/>
      <w:tcPr>
        <w:tcBorders>
          <w:top w:val="nil"/>
          <w:left w:val="nil"/>
          <w:bottom w:val="single" w:sz="24" w:space="0" w:color="8FC6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666D" w:themeFill="accent1" w:themeFillShade="99"/>
      </w:tcPr>
    </w:tblStylePr>
    <w:tblStylePr w:type="firstCol">
      <w:rPr>
        <w:color w:val="FFFFFF" w:themeColor="background1"/>
      </w:rPr>
      <w:tblPr/>
      <w:tcPr>
        <w:tcBorders>
          <w:top w:val="nil"/>
          <w:left w:val="nil"/>
          <w:bottom w:val="nil"/>
          <w:right w:val="nil"/>
          <w:insideH w:val="single" w:sz="4" w:space="0" w:color="07666D" w:themeColor="accent1" w:themeShade="99"/>
          <w:insideV w:val="nil"/>
        </w:tcBorders>
        <w:shd w:val="clear" w:color="auto" w:fill="07666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7666D" w:themeFill="accent1" w:themeFillShade="99"/>
      </w:tcPr>
    </w:tblStylePr>
    <w:tblStylePr w:type="band1Vert">
      <w:tblPr/>
      <w:tcPr>
        <w:shd w:val="clear" w:color="auto" w:fill="89EFF6" w:themeFill="accent1" w:themeFillTint="66"/>
      </w:tcPr>
    </w:tblStylePr>
    <w:tblStylePr w:type="band1Horz">
      <w:tblPr/>
      <w:tcPr>
        <w:shd w:val="clear" w:color="auto" w:fill="6CEBF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C4BD7"/>
    <w:rPr>
      <w:color w:val="000000" w:themeColor="text1"/>
    </w:rPr>
    <w:tblPr>
      <w:tblStyleRowBandSize w:val="1"/>
      <w:tblStyleColBandSize w:val="1"/>
      <w:tblBorders>
        <w:top w:val="single" w:sz="24" w:space="0" w:color="8FC640" w:themeColor="accent2"/>
        <w:left w:val="single" w:sz="4" w:space="0" w:color="8FC640" w:themeColor="accent2"/>
        <w:bottom w:val="single" w:sz="4" w:space="0" w:color="8FC640" w:themeColor="accent2"/>
        <w:right w:val="single" w:sz="4" w:space="0" w:color="8FC640" w:themeColor="accent2"/>
        <w:insideH w:val="single" w:sz="4" w:space="0" w:color="FFFFFF" w:themeColor="background1"/>
        <w:insideV w:val="single" w:sz="4" w:space="0" w:color="FFFFFF" w:themeColor="background1"/>
      </w:tblBorders>
    </w:tblPr>
    <w:tcPr>
      <w:shd w:val="clear" w:color="auto" w:fill="F4F9EC" w:themeFill="accent2" w:themeFillTint="19"/>
    </w:tcPr>
    <w:tblStylePr w:type="firstRow">
      <w:rPr>
        <w:b/>
        <w:bCs/>
      </w:rPr>
      <w:tblPr/>
      <w:tcPr>
        <w:tcBorders>
          <w:top w:val="nil"/>
          <w:left w:val="nil"/>
          <w:bottom w:val="single" w:sz="24" w:space="0" w:color="8FC6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57824" w:themeFill="accent2" w:themeFillShade="99"/>
      </w:tcPr>
    </w:tblStylePr>
    <w:tblStylePr w:type="firstCol">
      <w:rPr>
        <w:color w:val="FFFFFF" w:themeColor="background1"/>
      </w:rPr>
      <w:tblPr/>
      <w:tcPr>
        <w:tcBorders>
          <w:top w:val="nil"/>
          <w:left w:val="nil"/>
          <w:bottom w:val="nil"/>
          <w:right w:val="nil"/>
          <w:insideH w:val="single" w:sz="4" w:space="0" w:color="557824" w:themeColor="accent2" w:themeShade="99"/>
          <w:insideV w:val="nil"/>
        </w:tcBorders>
        <w:shd w:val="clear" w:color="auto" w:fill="55782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57824" w:themeFill="accent2" w:themeFillShade="99"/>
      </w:tcPr>
    </w:tblStylePr>
    <w:tblStylePr w:type="band1Vert">
      <w:tblPr/>
      <w:tcPr>
        <w:shd w:val="clear" w:color="auto" w:fill="D2E8B2" w:themeFill="accent2" w:themeFillTint="66"/>
      </w:tcPr>
    </w:tblStylePr>
    <w:tblStylePr w:type="band1Horz">
      <w:tblPr/>
      <w:tcPr>
        <w:shd w:val="clear" w:color="auto" w:fill="C7E29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C4BD7"/>
    <w:rPr>
      <w:color w:val="000000" w:themeColor="text1"/>
    </w:rPr>
    <w:tblPr>
      <w:tblStyleRowBandSize w:val="1"/>
      <w:tblStyleColBandSize w:val="1"/>
      <w:tblBorders>
        <w:top w:val="single" w:sz="24" w:space="0" w:color="EC223B" w:themeColor="accent4"/>
        <w:left w:val="single" w:sz="4" w:space="0" w:color="F47527" w:themeColor="accent3"/>
        <w:bottom w:val="single" w:sz="4" w:space="0" w:color="F47527" w:themeColor="accent3"/>
        <w:right w:val="single" w:sz="4" w:space="0" w:color="F47527" w:themeColor="accent3"/>
        <w:insideH w:val="single" w:sz="4" w:space="0" w:color="FFFFFF" w:themeColor="background1"/>
        <w:insideV w:val="single" w:sz="4" w:space="0" w:color="FFFFFF" w:themeColor="background1"/>
      </w:tblBorders>
    </w:tblPr>
    <w:tcPr>
      <w:shd w:val="clear" w:color="auto" w:fill="FEF1E9" w:themeFill="accent3" w:themeFillTint="19"/>
    </w:tcPr>
    <w:tblStylePr w:type="firstRow">
      <w:rPr>
        <w:b/>
        <w:bCs/>
      </w:rPr>
      <w:tblPr/>
      <w:tcPr>
        <w:tcBorders>
          <w:top w:val="nil"/>
          <w:left w:val="nil"/>
          <w:bottom w:val="single" w:sz="24" w:space="0" w:color="EC223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14208" w:themeFill="accent3" w:themeFillShade="99"/>
      </w:tcPr>
    </w:tblStylePr>
    <w:tblStylePr w:type="firstCol">
      <w:rPr>
        <w:color w:val="FFFFFF" w:themeColor="background1"/>
      </w:rPr>
      <w:tblPr/>
      <w:tcPr>
        <w:tcBorders>
          <w:top w:val="nil"/>
          <w:left w:val="nil"/>
          <w:bottom w:val="nil"/>
          <w:right w:val="nil"/>
          <w:insideH w:val="single" w:sz="4" w:space="0" w:color="A14208" w:themeColor="accent3" w:themeShade="99"/>
          <w:insideV w:val="nil"/>
        </w:tcBorders>
        <w:shd w:val="clear" w:color="auto" w:fill="A1420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14208" w:themeFill="accent3" w:themeFillShade="99"/>
      </w:tcPr>
    </w:tblStylePr>
    <w:tblStylePr w:type="band1Vert">
      <w:tblPr/>
      <w:tcPr>
        <w:shd w:val="clear" w:color="auto" w:fill="FAC7A8" w:themeFill="accent3" w:themeFillTint="66"/>
      </w:tcPr>
    </w:tblStylePr>
    <w:tblStylePr w:type="band1Horz">
      <w:tblPr/>
      <w:tcPr>
        <w:shd w:val="clear" w:color="auto" w:fill="F9BA93" w:themeFill="accent3" w:themeFillTint="7F"/>
      </w:tcPr>
    </w:tblStylePr>
  </w:style>
  <w:style w:type="table" w:styleId="ColorfulShading-Accent4">
    <w:name w:val="Colorful Shading Accent 4"/>
    <w:basedOn w:val="TableNormal"/>
    <w:uiPriority w:val="71"/>
    <w:semiHidden/>
    <w:unhideWhenUsed/>
    <w:rsid w:val="002C4BD7"/>
    <w:rPr>
      <w:color w:val="000000" w:themeColor="text1"/>
    </w:rPr>
    <w:tblPr>
      <w:tblStyleRowBandSize w:val="1"/>
      <w:tblStyleColBandSize w:val="1"/>
      <w:tblBorders>
        <w:top w:val="single" w:sz="24" w:space="0" w:color="F47527" w:themeColor="accent3"/>
        <w:left w:val="single" w:sz="4" w:space="0" w:color="EC223B" w:themeColor="accent4"/>
        <w:bottom w:val="single" w:sz="4" w:space="0" w:color="EC223B" w:themeColor="accent4"/>
        <w:right w:val="single" w:sz="4" w:space="0" w:color="EC223B" w:themeColor="accent4"/>
        <w:insideH w:val="single" w:sz="4" w:space="0" w:color="FFFFFF" w:themeColor="background1"/>
        <w:insideV w:val="single" w:sz="4" w:space="0" w:color="FFFFFF" w:themeColor="background1"/>
      </w:tblBorders>
    </w:tblPr>
    <w:tcPr>
      <w:shd w:val="clear" w:color="auto" w:fill="FDE9EB" w:themeFill="accent4" w:themeFillTint="19"/>
    </w:tcPr>
    <w:tblStylePr w:type="firstRow">
      <w:rPr>
        <w:b/>
        <w:bCs/>
      </w:rPr>
      <w:tblPr/>
      <w:tcPr>
        <w:tcBorders>
          <w:top w:val="nil"/>
          <w:left w:val="nil"/>
          <w:bottom w:val="single" w:sz="24" w:space="0" w:color="F4752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0D1D" w:themeFill="accent4" w:themeFillShade="99"/>
      </w:tcPr>
    </w:tblStylePr>
    <w:tblStylePr w:type="firstCol">
      <w:rPr>
        <w:color w:val="FFFFFF" w:themeColor="background1"/>
      </w:rPr>
      <w:tblPr/>
      <w:tcPr>
        <w:tcBorders>
          <w:top w:val="nil"/>
          <w:left w:val="nil"/>
          <w:bottom w:val="nil"/>
          <w:right w:val="nil"/>
          <w:insideH w:val="single" w:sz="4" w:space="0" w:color="950D1D" w:themeColor="accent4" w:themeShade="99"/>
          <w:insideV w:val="nil"/>
        </w:tcBorders>
        <w:shd w:val="clear" w:color="auto" w:fill="950D1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0D1D" w:themeFill="accent4" w:themeFillShade="99"/>
      </w:tcPr>
    </w:tblStylePr>
    <w:tblStylePr w:type="band1Vert">
      <w:tblPr/>
      <w:tcPr>
        <w:shd w:val="clear" w:color="auto" w:fill="F7A6B0" w:themeFill="accent4" w:themeFillTint="66"/>
      </w:tcPr>
    </w:tblStylePr>
    <w:tblStylePr w:type="band1Horz">
      <w:tblPr/>
      <w:tcPr>
        <w:shd w:val="clear" w:color="auto" w:fill="F5909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C4BD7"/>
    <w:rPr>
      <w:color w:val="000000" w:themeColor="text1"/>
    </w:rPr>
    <w:tblPr>
      <w:tblStyleRowBandSize w:val="1"/>
      <w:tblStyleColBandSize w:val="1"/>
      <w:tblBorders>
        <w:top w:val="single" w:sz="24" w:space="0" w:color="F8A120" w:themeColor="accent6"/>
        <w:left w:val="single" w:sz="4" w:space="0" w:color="D41E44" w:themeColor="accent5"/>
        <w:bottom w:val="single" w:sz="4" w:space="0" w:color="D41E44" w:themeColor="accent5"/>
        <w:right w:val="single" w:sz="4" w:space="0" w:color="D41E44" w:themeColor="accent5"/>
        <w:insideH w:val="single" w:sz="4" w:space="0" w:color="FFFFFF" w:themeColor="background1"/>
        <w:insideV w:val="single" w:sz="4" w:space="0" w:color="FFFFFF" w:themeColor="background1"/>
      </w:tblBorders>
    </w:tblPr>
    <w:tcPr>
      <w:shd w:val="clear" w:color="auto" w:fill="FBE7EB" w:themeFill="accent5" w:themeFillTint="19"/>
    </w:tcPr>
    <w:tblStylePr w:type="firstRow">
      <w:rPr>
        <w:b/>
        <w:bCs/>
      </w:rPr>
      <w:tblPr/>
      <w:tcPr>
        <w:tcBorders>
          <w:top w:val="nil"/>
          <w:left w:val="nil"/>
          <w:bottom w:val="single" w:sz="24" w:space="0" w:color="F8A12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1228" w:themeFill="accent5" w:themeFillShade="99"/>
      </w:tcPr>
    </w:tblStylePr>
    <w:tblStylePr w:type="firstCol">
      <w:rPr>
        <w:color w:val="FFFFFF" w:themeColor="background1"/>
      </w:rPr>
      <w:tblPr/>
      <w:tcPr>
        <w:tcBorders>
          <w:top w:val="nil"/>
          <w:left w:val="nil"/>
          <w:bottom w:val="nil"/>
          <w:right w:val="nil"/>
          <w:insideH w:val="single" w:sz="4" w:space="0" w:color="7E1228" w:themeColor="accent5" w:themeShade="99"/>
          <w:insideV w:val="nil"/>
        </w:tcBorders>
        <w:shd w:val="clear" w:color="auto" w:fill="7E122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E1228" w:themeFill="accent5" w:themeFillShade="99"/>
      </w:tcPr>
    </w:tblStylePr>
    <w:tblStylePr w:type="band1Vert">
      <w:tblPr/>
      <w:tcPr>
        <w:shd w:val="clear" w:color="auto" w:fill="F1A0B1" w:themeFill="accent5" w:themeFillTint="66"/>
      </w:tcPr>
    </w:tblStylePr>
    <w:tblStylePr w:type="band1Horz">
      <w:tblPr/>
      <w:tcPr>
        <w:shd w:val="clear" w:color="auto" w:fill="EE899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C4BD7"/>
    <w:rPr>
      <w:color w:val="000000" w:themeColor="text1"/>
    </w:rPr>
    <w:tblPr>
      <w:tblStyleRowBandSize w:val="1"/>
      <w:tblStyleColBandSize w:val="1"/>
      <w:tblBorders>
        <w:top w:val="single" w:sz="24" w:space="0" w:color="D41E44" w:themeColor="accent5"/>
        <w:left w:val="single" w:sz="4" w:space="0" w:color="F8A120" w:themeColor="accent6"/>
        <w:bottom w:val="single" w:sz="4" w:space="0" w:color="F8A120" w:themeColor="accent6"/>
        <w:right w:val="single" w:sz="4" w:space="0" w:color="F8A120" w:themeColor="accent6"/>
        <w:insideH w:val="single" w:sz="4" w:space="0" w:color="FFFFFF" w:themeColor="background1"/>
        <w:insideV w:val="single" w:sz="4" w:space="0" w:color="FFFFFF" w:themeColor="background1"/>
      </w:tblBorders>
    </w:tblPr>
    <w:tcPr>
      <w:shd w:val="clear" w:color="auto" w:fill="FEF5E9" w:themeFill="accent6" w:themeFillTint="19"/>
    </w:tcPr>
    <w:tblStylePr w:type="firstRow">
      <w:rPr>
        <w:b/>
        <w:bCs/>
      </w:rPr>
      <w:tblPr/>
      <w:tcPr>
        <w:tcBorders>
          <w:top w:val="nil"/>
          <w:left w:val="nil"/>
          <w:bottom w:val="single" w:sz="24" w:space="0" w:color="D41E4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26305" w:themeFill="accent6" w:themeFillShade="99"/>
      </w:tcPr>
    </w:tblStylePr>
    <w:tblStylePr w:type="firstCol">
      <w:rPr>
        <w:color w:val="FFFFFF" w:themeColor="background1"/>
      </w:rPr>
      <w:tblPr/>
      <w:tcPr>
        <w:tcBorders>
          <w:top w:val="nil"/>
          <w:left w:val="nil"/>
          <w:bottom w:val="nil"/>
          <w:right w:val="nil"/>
          <w:insideH w:val="single" w:sz="4" w:space="0" w:color="A26305" w:themeColor="accent6" w:themeShade="99"/>
          <w:insideV w:val="nil"/>
        </w:tcBorders>
        <w:shd w:val="clear" w:color="auto" w:fill="A2630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A26305" w:themeFill="accent6" w:themeFillShade="99"/>
      </w:tcPr>
    </w:tblStylePr>
    <w:tblStylePr w:type="band1Vert">
      <w:tblPr/>
      <w:tcPr>
        <w:shd w:val="clear" w:color="auto" w:fill="FCD9A5" w:themeFill="accent6" w:themeFillTint="66"/>
      </w:tcPr>
    </w:tblStylePr>
    <w:tblStylePr w:type="band1Horz">
      <w:tblPr/>
      <w:tcPr>
        <w:shd w:val="clear" w:color="auto" w:fill="FBD08F"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C4BD7"/>
    <w:rPr>
      <w:sz w:val="22"/>
      <w:szCs w:val="16"/>
    </w:rPr>
  </w:style>
  <w:style w:type="paragraph" w:styleId="CommentText">
    <w:name w:val="annotation text"/>
    <w:basedOn w:val="Normal"/>
    <w:link w:val="CommentTextChar"/>
    <w:uiPriority w:val="99"/>
    <w:semiHidden/>
    <w:unhideWhenUsed/>
    <w:rsid w:val="002C4BD7"/>
    <w:rPr>
      <w:szCs w:val="20"/>
    </w:rPr>
  </w:style>
  <w:style w:type="character" w:customStyle="1" w:styleId="CommentTextChar">
    <w:name w:val="Comment Text Char"/>
    <w:basedOn w:val="DefaultParagraphFont"/>
    <w:link w:val="CommentText"/>
    <w:uiPriority w:val="99"/>
    <w:semiHidden/>
    <w:rsid w:val="002C4BD7"/>
    <w:rPr>
      <w:szCs w:val="20"/>
    </w:rPr>
  </w:style>
  <w:style w:type="paragraph" w:styleId="CommentSubject">
    <w:name w:val="annotation subject"/>
    <w:basedOn w:val="CommentText"/>
    <w:next w:val="CommentText"/>
    <w:link w:val="CommentSubjectChar"/>
    <w:uiPriority w:val="99"/>
    <w:semiHidden/>
    <w:unhideWhenUsed/>
    <w:rsid w:val="002C4BD7"/>
    <w:rPr>
      <w:b/>
      <w:bCs/>
    </w:rPr>
  </w:style>
  <w:style w:type="character" w:customStyle="1" w:styleId="CommentSubjectChar">
    <w:name w:val="Comment Subject Char"/>
    <w:basedOn w:val="CommentTextChar"/>
    <w:link w:val="CommentSubject"/>
    <w:uiPriority w:val="99"/>
    <w:semiHidden/>
    <w:rsid w:val="002C4BD7"/>
    <w:rPr>
      <w:b/>
      <w:bCs/>
      <w:szCs w:val="20"/>
    </w:rPr>
  </w:style>
  <w:style w:type="table" w:styleId="DarkList">
    <w:name w:val="Dark List"/>
    <w:basedOn w:val="TableNormal"/>
    <w:uiPriority w:val="70"/>
    <w:semiHidden/>
    <w:unhideWhenUsed/>
    <w:rsid w:val="002C4BD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C4BD7"/>
    <w:rPr>
      <w:color w:val="FFFFFF" w:themeColor="background1"/>
    </w:rPr>
    <w:tblPr>
      <w:tblStyleRowBandSize w:val="1"/>
      <w:tblStyleColBandSize w:val="1"/>
    </w:tblPr>
    <w:tcPr>
      <w:shd w:val="clear" w:color="auto" w:fill="0DABB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545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97F8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97F88" w:themeFill="accent1" w:themeFillShade="BF"/>
      </w:tcPr>
    </w:tblStylePr>
    <w:tblStylePr w:type="band1Vert">
      <w:tblPr/>
      <w:tcPr>
        <w:tcBorders>
          <w:top w:val="nil"/>
          <w:left w:val="nil"/>
          <w:bottom w:val="nil"/>
          <w:right w:val="nil"/>
          <w:insideH w:val="nil"/>
          <w:insideV w:val="nil"/>
        </w:tcBorders>
        <w:shd w:val="clear" w:color="auto" w:fill="097F88" w:themeFill="accent1" w:themeFillShade="BF"/>
      </w:tcPr>
    </w:tblStylePr>
    <w:tblStylePr w:type="band1Horz">
      <w:tblPr/>
      <w:tcPr>
        <w:tcBorders>
          <w:top w:val="nil"/>
          <w:left w:val="nil"/>
          <w:bottom w:val="nil"/>
          <w:right w:val="nil"/>
          <w:insideH w:val="nil"/>
          <w:insideV w:val="nil"/>
        </w:tcBorders>
        <w:shd w:val="clear" w:color="auto" w:fill="097F88" w:themeFill="accent1" w:themeFillShade="BF"/>
      </w:tcPr>
    </w:tblStylePr>
  </w:style>
  <w:style w:type="table" w:styleId="DarkList-Accent2">
    <w:name w:val="Dark List Accent 2"/>
    <w:basedOn w:val="TableNormal"/>
    <w:uiPriority w:val="70"/>
    <w:semiHidden/>
    <w:unhideWhenUsed/>
    <w:rsid w:val="002C4BD7"/>
    <w:rPr>
      <w:color w:val="FFFFFF" w:themeColor="background1"/>
    </w:rPr>
    <w:tblPr>
      <w:tblStyleRowBandSize w:val="1"/>
      <w:tblStyleColBandSize w:val="1"/>
    </w:tblPr>
    <w:tcPr>
      <w:shd w:val="clear" w:color="auto" w:fill="8FC64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7641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B962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B962D" w:themeFill="accent2" w:themeFillShade="BF"/>
      </w:tcPr>
    </w:tblStylePr>
    <w:tblStylePr w:type="band1Vert">
      <w:tblPr/>
      <w:tcPr>
        <w:tcBorders>
          <w:top w:val="nil"/>
          <w:left w:val="nil"/>
          <w:bottom w:val="nil"/>
          <w:right w:val="nil"/>
          <w:insideH w:val="nil"/>
          <w:insideV w:val="nil"/>
        </w:tcBorders>
        <w:shd w:val="clear" w:color="auto" w:fill="6B962D" w:themeFill="accent2" w:themeFillShade="BF"/>
      </w:tcPr>
    </w:tblStylePr>
    <w:tblStylePr w:type="band1Horz">
      <w:tblPr/>
      <w:tcPr>
        <w:tcBorders>
          <w:top w:val="nil"/>
          <w:left w:val="nil"/>
          <w:bottom w:val="nil"/>
          <w:right w:val="nil"/>
          <w:insideH w:val="nil"/>
          <w:insideV w:val="nil"/>
        </w:tcBorders>
        <w:shd w:val="clear" w:color="auto" w:fill="6B962D" w:themeFill="accent2" w:themeFillShade="BF"/>
      </w:tcPr>
    </w:tblStylePr>
  </w:style>
  <w:style w:type="table" w:styleId="DarkList-Accent3">
    <w:name w:val="Dark List Accent 3"/>
    <w:basedOn w:val="TableNormal"/>
    <w:uiPriority w:val="70"/>
    <w:semiHidden/>
    <w:unhideWhenUsed/>
    <w:rsid w:val="002C4BD7"/>
    <w:rPr>
      <w:color w:val="FFFFFF" w:themeColor="background1"/>
    </w:rPr>
    <w:tblPr>
      <w:tblStyleRowBandSize w:val="1"/>
      <w:tblStyleColBandSize w:val="1"/>
    </w:tblPr>
    <w:tcPr>
      <w:shd w:val="clear" w:color="auto" w:fill="F4752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5370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9520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9520A" w:themeFill="accent3" w:themeFillShade="BF"/>
      </w:tcPr>
    </w:tblStylePr>
    <w:tblStylePr w:type="band1Vert">
      <w:tblPr/>
      <w:tcPr>
        <w:tcBorders>
          <w:top w:val="nil"/>
          <w:left w:val="nil"/>
          <w:bottom w:val="nil"/>
          <w:right w:val="nil"/>
          <w:insideH w:val="nil"/>
          <w:insideV w:val="nil"/>
        </w:tcBorders>
        <w:shd w:val="clear" w:color="auto" w:fill="C9520A" w:themeFill="accent3" w:themeFillShade="BF"/>
      </w:tcPr>
    </w:tblStylePr>
    <w:tblStylePr w:type="band1Horz">
      <w:tblPr/>
      <w:tcPr>
        <w:tcBorders>
          <w:top w:val="nil"/>
          <w:left w:val="nil"/>
          <w:bottom w:val="nil"/>
          <w:right w:val="nil"/>
          <w:insideH w:val="nil"/>
          <w:insideV w:val="nil"/>
        </w:tcBorders>
        <w:shd w:val="clear" w:color="auto" w:fill="C9520A" w:themeFill="accent3" w:themeFillShade="BF"/>
      </w:tcPr>
    </w:tblStylePr>
  </w:style>
  <w:style w:type="table" w:styleId="DarkList-Accent4">
    <w:name w:val="Dark List Accent 4"/>
    <w:basedOn w:val="TableNormal"/>
    <w:uiPriority w:val="70"/>
    <w:semiHidden/>
    <w:unhideWhenUsed/>
    <w:rsid w:val="002C4BD7"/>
    <w:rPr>
      <w:color w:val="FFFFFF" w:themeColor="background1"/>
    </w:rPr>
    <w:tblPr>
      <w:tblStyleRowBandSize w:val="1"/>
      <w:tblStyleColBandSize w:val="1"/>
    </w:tblPr>
    <w:tcPr>
      <w:shd w:val="clear" w:color="auto" w:fill="EC223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A1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9102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91024" w:themeFill="accent4" w:themeFillShade="BF"/>
      </w:tcPr>
    </w:tblStylePr>
    <w:tblStylePr w:type="band1Vert">
      <w:tblPr/>
      <w:tcPr>
        <w:tcBorders>
          <w:top w:val="nil"/>
          <w:left w:val="nil"/>
          <w:bottom w:val="nil"/>
          <w:right w:val="nil"/>
          <w:insideH w:val="nil"/>
          <w:insideV w:val="nil"/>
        </w:tcBorders>
        <w:shd w:val="clear" w:color="auto" w:fill="B91024" w:themeFill="accent4" w:themeFillShade="BF"/>
      </w:tcPr>
    </w:tblStylePr>
    <w:tblStylePr w:type="band1Horz">
      <w:tblPr/>
      <w:tcPr>
        <w:tcBorders>
          <w:top w:val="nil"/>
          <w:left w:val="nil"/>
          <w:bottom w:val="nil"/>
          <w:right w:val="nil"/>
          <w:insideH w:val="nil"/>
          <w:insideV w:val="nil"/>
        </w:tcBorders>
        <w:shd w:val="clear" w:color="auto" w:fill="B91024" w:themeFill="accent4" w:themeFillShade="BF"/>
      </w:tcPr>
    </w:tblStylePr>
  </w:style>
  <w:style w:type="table" w:styleId="DarkList-Accent5">
    <w:name w:val="Dark List Accent 5"/>
    <w:basedOn w:val="TableNormal"/>
    <w:uiPriority w:val="70"/>
    <w:semiHidden/>
    <w:unhideWhenUsed/>
    <w:rsid w:val="002C4BD7"/>
    <w:rPr>
      <w:color w:val="FFFFFF" w:themeColor="background1"/>
    </w:rPr>
    <w:tblPr>
      <w:tblStyleRowBandSize w:val="1"/>
      <w:tblStyleColBandSize w:val="1"/>
    </w:tblPr>
    <w:tcPr>
      <w:shd w:val="clear" w:color="auto" w:fill="D41E4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0F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E163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E1632" w:themeFill="accent5" w:themeFillShade="BF"/>
      </w:tcPr>
    </w:tblStylePr>
    <w:tblStylePr w:type="band1Vert">
      <w:tblPr/>
      <w:tcPr>
        <w:tcBorders>
          <w:top w:val="nil"/>
          <w:left w:val="nil"/>
          <w:bottom w:val="nil"/>
          <w:right w:val="nil"/>
          <w:insideH w:val="nil"/>
          <w:insideV w:val="nil"/>
        </w:tcBorders>
        <w:shd w:val="clear" w:color="auto" w:fill="9E1632" w:themeFill="accent5" w:themeFillShade="BF"/>
      </w:tcPr>
    </w:tblStylePr>
    <w:tblStylePr w:type="band1Horz">
      <w:tblPr/>
      <w:tcPr>
        <w:tcBorders>
          <w:top w:val="nil"/>
          <w:left w:val="nil"/>
          <w:bottom w:val="nil"/>
          <w:right w:val="nil"/>
          <w:insideH w:val="nil"/>
          <w:insideV w:val="nil"/>
        </w:tcBorders>
        <w:shd w:val="clear" w:color="auto" w:fill="9E1632" w:themeFill="accent5" w:themeFillShade="BF"/>
      </w:tcPr>
    </w:tblStylePr>
  </w:style>
  <w:style w:type="table" w:styleId="DarkList-Accent6">
    <w:name w:val="Dark List Accent 6"/>
    <w:basedOn w:val="TableNormal"/>
    <w:uiPriority w:val="70"/>
    <w:semiHidden/>
    <w:unhideWhenUsed/>
    <w:rsid w:val="002C4BD7"/>
    <w:rPr>
      <w:color w:val="FFFFFF" w:themeColor="background1"/>
    </w:rPr>
    <w:tblPr>
      <w:tblStyleRowBandSize w:val="1"/>
      <w:tblStyleColBandSize w:val="1"/>
    </w:tblPr>
    <w:tcPr>
      <w:shd w:val="clear" w:color="auto" w:fill="F8A12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7520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B7B0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B7B06" w:themeFill="accent6" w:themeFillShade="BF"/>
      </w:tcPr>
    </w:tblStylePr>
    <w:tblStylePr w:type="band1Vert">
      <w:tblPr/>
      <w:tcPr>
        <w:tcBorders>
          <w:top w:val="nil"/>
          <w:left w:val="nil"/>
          <w:bottom w:val="nil"/>
          <w:right w:val="nil"/>
          <w:insideH w:val="nil"/>
          <w:insideV w:val="nil"/>
        </w:tcBorders>
        <w:shd w:val="clear" w:color="auto" w:fill="CB7B06" w:themeFill="accent6" w:themeFillShade="BF"/>
      </w:tcPr>
    </w:tblStylePr>
    <w:tblStylePr w:type="band1Horz">
      <w:tblPr/>
      <w:tcPr>
        <w:tcBorders>
          <w:top w:val="nil"/>
          <w:left w:val="nil"/>
          <w:bottom w:val="nil"/>
          <w:right w:val="nil"/>
          <w:insideH w:val="nil"/>
          <w:insideV w:val="nil"/>
        </w:tcBorders>
        <w:shd w:val="clear" w:color="auto" w:fill="CB7B06" w:themeFill="accent6" w:themeFillShade="BF"/>
      </w:tcPr>
    </w:tblStylePr>
  </w:style>
  <w:style w:type="paragraph" w:styleId="Date">
    <w:name w:val="Date"/>
    <w:basedOn w:val="Normal"/>
    <w:next w:val="Normal"/>
    <w:link w:val="DateChar"/>
    <w:uiPriority w:val="99"/>
    <w:semiHidden/>
    <w:unhideWhenUsed/>
    <w:rsid w:val="002C4BD7"/>
  </w:style>
  <w:style w:type="character" w:customStyle="1" w:styleId="DateChar">
    <w:name w:val="Date Char"/>
    <w:basedOn w:val="DefaultParagraphFont"/>
    <w:link w:val="Date"/>
    <w:uiPriority w:val="99"/>
    <w:semiHidden/>
    <w:rsid w:val="002C4BD7"/>
  </w:style>
  <w:style w:type="paragraph" w:styleId="DocumentMap">
    <w:name w:val="Document Map"/>
    <w:basedOn w:val="Normal"/>
    <w:link w:val="DocumentMapChar"/>
    <w:uiPriority w:val="99"/>
    <w:semiHidden/>
    <w:unhideWhenUsed/>
    <w:rsid w:val="002C4BD7"/>
    <w:rPr>
      <w:rFonts w:ascii="Segoe UI" w:hAnsi="Segoe UI" w:cs="Segoe UI"/>
      <w:szCs w:val="16"/>
    </w:rPr>
  </w:style>
  <w:style w:type="character" w:customStyle="1" w:styleId="DocumentMapChar">
    <w:name w:val="Document Map Char"/>
    <w:basedOn w:val="DefaultParagraphFont"/>
    <w:link w:val="DocumentMap"/>
    <w:uiPriority w:val="99"/>
    <w:semiHidden/>
    <w:rsid w:val="002C4BD7"/>
    <w:rPr>
      <w:rFonts w:ascii="Segoe UI" w:hAnsi="Segoe UI" w:cs="Segoe UI"/>
      <w:szCs w:val="16"/>
    </w:rPr>
  </w:style>
  <w:style w:type="paragraph" w:styleId="E-mailSignature">
    <w:name w:val="E-mail Signature"/>
    <w:basedOn w:val="Normal"/>
    <w:link w:val="E-mailSignatureChar"/>
    <w:uiPriority w:val="99"/>
    <w:semiHidden/>
    <w:unhideWhenUsed/>
    <w:rsid w:val="002C4BD7"/>
  </w:style>
  <w:style w:type="character" w:customStyle="1" w:styleId="E-mailSignatureChar">
    <w:name w:val="E-mail Signature Char"/>
    <w:basedOn w:val="DefaultParagraphFont"/>
    <w:link w:val="E-mailSignature"/>
    <w:uiPriority w:val="99"/>
    <w:semiHidden/>
    <w:rsid w:val="002C4BD7"/>
  </w:style>
  <w:style w:type="character" w:styleId="Emphasis">
    <w:name w:val="Emphasis"/>
    <w:basedOn w:val="DefaultParagraphFont"/>
    <w:uiPriority w:val="20"/>
    <w:semiHidden/>
    <w:unhideWhenUsed/>
    <w:qFormat/>
    <w:rsid w:val="002C4BD7"/>
    <w:rPr>
      <w:i/>
      <w:iCs/>
    </w:rPr>
  </w:style>
  <w:style w:type="character" w:styleId="EndnoteReference">
    <w:name w:val="endnote reference"/>
    <w:basedOn w:val="DefaultParagraphFont"/>
    <w:uiPriority w:val="99"/>
    <w:semiHidden/>
    <w:unhideWhenUsed/>
    <w:rsid w:val="002C4BD7"/>
    <w:rPr>
      <w:vertAlign w:val="superscript"/>
    </w:rPr>
  </w:style>
  <w:style w:type="paragraph" w:styleId="EndnoteText">
    <w:name w:val="endnote text"/>
    <w:basedOn w:val="Normal"/>
    <w:link w:val="EndnoteTextChar"/>
    <w:uiPriority w:val="99"/>
    <w:semiHidden/>
    <w:unhideWhenUsed/>
    <w:rsid w:val="002C4BD7"/>
    <w:rPr>
      <w:szCs w:val="20"/>
    </w:rPr>
  </w:style>
  <w:style w:type="character" w:customStyle="1" w:styleId="EndnoteTextChar">
    <w:name w:val="Endnote Text Char"/>
    <w:basedOn w:val="DefaultParagraphFont"/>
    <w:link w:val="EndnoteText"/>
    <w:uiPriority w:val="99"/>
    <w:semiHidden/>
    <w:rsid w:val="002C4BD7"/>
    <w:rPr>
      <w:szCs w:val="20"/>
    </w:rPr>
  </w:style>
  <w:style w:type="paragraph" w:styleId="EnvelopeAddress">
    <w:name w:val="envelope address"/>
    <w:basedOn w:val="Normal"/>
    <w:uiPriority w:val="99"/>
    <w:semiHidden/>
    <w:unhideWhenUsed/>
    <w:rsid w:val="002C4BD7"/>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C4BD7"/>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2C4BD7"/>
    <w:rPr>
      <w:color w:val="FF0000" w:themeColor="followedHyperlink"/>
      <w:u w:val="single"/>
    </w:rPr>
  </w:style>
  <w:style w:type="character" w:styleId="FootnoteReference">
    <w:name w:val="footnote reference"/>
    <w:basedOn w:val="DefaultParagraphFont"/>
    <w:uiPriority w:val="99"/>
    <w:semiHidden/>
    <w:unhideWhenUsed/>
    <w:rsid w:val="002C4BD7"/>
    <w:rPr>
      <w:vertAlign w:val="superscript"/>
    </w:rPr>
  </w:style>
  <w:style w:type="paragraph" w:styleId="FootnoteText">
    <w:name w:val="footnote text"/>
    <w:basedOn w:val="Normal"/>
    <w:link w:val="FootnoteTextChar"/>
    <w:uiPriority w:val="99"/>
    <w:semiHidden/>
    <w:unhideWhenUsed/>
    <w:rsid w:val="002C4BD7"/>
    <w:rPr>
      <w:szCs w:val="20"/>
    </w:rPr>
  </w:style>
  <w:style w:type="character" w:customStyle="1" w:styleId="FootnoteTextChar">
    <w:name w:val="Footnote Text Char"/>
    <w:basedOn w:val="DefaultParagraphFont"/>
    <w:link w:val="FootnoteText"/>
    <w:uiPriority w:val="99"/>
    <w:semiHidden/>
    <w:rsid w:val="002C4BD7"/>
    <w:rPr>
      <w:szCs w:val="20"/>
    </w:rPr>
  </w:style>
  <w:style w:type="table" w:styleId="GridTable1Light">
    <w:name w:val="Grid Table 1 Light"/>
    <w:basedOn w:val="TableNormal"/>
    <w:uiPriority w:val="46"/>
    <w:rsid w:val="002C4BD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C4BD7"/>
    <w:tblPr>
      <w:tblStyleRowBandSize w:val="1"/>
      <w:tblStyleColBandSize w:val="1"/>
      <w:tblBorders>
        <w:top w:val="single" w:sz="4" w:space="0" w:color="89EFF6" w:themeColor="accent1" w:themeTint="66"/>
        <w:left w:val="single" w:sz="4" w:space="0" w:color="89EFF6" w:themeColor="accent1" w:themeTint="66"/>
        <w:bottom w:val="single" w:sz="4" w:space="0" w:color="89EFF6" w:themeColor="accent1" w:themeTint="66"/>
        <w:right w:val="single" w:sz="4" w:space="0" w:color="89EFF6" w:themeColor="accent1" w:themeTint="66"/>
        <w:insideH w:val="single" w:sz="4" w:space="0" w:color="89EFF6" w:themeColor="accent1" w:themeTint="66"/>
        <w:insideV w:val="single" w:sz="4" w:space="0" w:color="89EFF6" w:themeColor="accent1" w:themeTint="66"/>
      </w:tblBorders>
    </w:tblPr>
    <w:tblStylePr w:type="firstRow">
      <w:rPr>
        <w:b/>
        <w:bCs/>
      </w:rPr>
      <w:tblPr/>
      <w:tcPr>
        <w:tcBorders>
          <w:bottom w:val="single" w:sz="12" w:space="0" w:color="4EE7F2" w:themeColor="accent1" w:themeTint="99"/>
        </w:tcBorders>
      </w:tcPr>
    </w:tblStylePr>
    <w:tblStylePr w:type="lastRow">
      <w:rPr>
        <w:b/>
        <w:bCs/>
      </w:rPr>
      <w:tblPr/>
      <w:tcPr>
        <w:tcBorders>
          <w:top w:val="double" w:sz="2" w:space="0" w:color="4EE7F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C4BD7"/>
    <w:tblPr>
      <w:tblStyleRowBandSize w:val="1"/>
      <w:tblStyleColBandSize w:val="1"/>
      <w:tblBorders>
        <w:top w:val="single" w:sz="4" w:space="0" w:color="D2E8B2" w:themeColor="accent2" w:themeTint="66"/>
        <w:left w:val="single" w:sz="4" w:space="0" w:color="D2E8B2" w:themeColor="accent2" w:themeTint="66"/>
        <w:bottom w:val="single" w:sz="4" w:space="0" w:color="D2E8B2" w:themeColor="accent2" w:themeTint="66"/>
        <w:right w:val="single" w:sz="4" w:space="0" w:color="D2E8B2" w:themeColor="accent2" w:themeTint="66"/>
        <w:insideH w:val="single" w:sz="4" w:space="0" w:color="D2E8B2" w:themeColor="accent2" w:themeTint="66"/>
        <w:insideV w:val="single" w:sz="4" w:space="0" w:color="D2E8B2" w:themeColor="accent2" w:themeTint="66"/>
      </w:tblBorders>
    </w:tblPr>
    <w:tblStylePr w:type="firstRow">
      <w:rPr>
        <w:b/>
        <w:bCs/>
      </w:rPr>
      <w:tblPr/>
      <w:tcPr>
        <w:tcBorders>
          <w:bottom w:val="single" w:sz="12" w:space="0" w:color="BBDC8C" w:themeColor="accent2" w:themeTint="99"/>
        </w:tcBorders>
      </w:tcPr>
    </w:tblStylePr>
    <w:tblStylePr w:type="lastRow">
      <w:rPr>
        <w:b/>
        <w:bCs/>
      </w:rPr>
      <w:tblPr/>
      <w:tcPr>
        <w:tcBorders>
          <w:top w:val="double" w:sz="2" w:space="0" w:color="BBDC8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C4BD7"/>
    <w:tblPr>
      <w:tblStyleRowBandSize w:val="1"/>
      <w:tblStyleColBandSize w:val="1"/>
      <w:tblBorders>
        <w:top w:val="single" w:sz="4" w:space="0" w:color="FAC7A8" w:themeColor="accent3" w:themeTint="66"/>
        <w:left w:val="single" w:sz="4" w:space="0" w:color="FAC7A8" w:themeColor="accent3" w:themeTint="66"/>
        <w:bottom w:val="single" w:sz="4" w:space="0" w:color="FAC7A8" w:themeColor="accent3" w:themeTint="66"/>
        <w:right w:val="single" w:sz="4" w:space="0" w:color="FAC7A8" w:themeColor="accent3" w:themeTint="66"/>
        <w:insideH w:val="single" w:sz="4" w:space="0" w:color="FAC7A8" w:themeColor="accent3" w:themeTint="66"/>
        <w:insideV w:val="single" w:sz="4" w:space="0" w:color="FAC7A8" w:themeColor="accent3" w:themeTint="66"/>
      </w:tblBorders>
    </w:tblPr>
    <w:tblStylePr w:type="firstRow">
      <w:rPr>
        <w:b/>
        <w:bCs/>
      </w:rPr>
      <w:tblPr/>
      <w:tcPr>
        <w:tcBorders>
          <w:bottom w:val="single" w:sz="12" w:space="0" w:color="F8AC7D" w:themeColor="accent3" w:themeTint="99"/>
        </w:tcBorders>
      </w:tcPr>
    </w:tblStylePr>
    <w:tblStylePr w:type="lastRow">
      <w:rPr>
        <w:b/>
        <w:bCs/>
      </w:rPr>
      <w:tblPr/>
      <w:tcPr>
        <w:tcBorders>
          <w:top w:val="double" w:sz="2" w:space="0" w:color="F8AC7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C4BD7"/>
    <w:tblPr>
      <w:tblStyleRowBandSize w:val="1"/>
      <w:tblStyleColBandSize w:val="1"/>
      <w:tblBorders>
        <w:top w:val="single" w:sz="4" w:space="0" w:color="F7A6B0" w:themeColor="accent4" w:themeTint="66"/>
        <w:left w:val="single" w:sz="4" w:space="0" w:color="F7A6B0" w:themeColor="accent4" w:themeTint="66"/>
        <w:bottom w:val="single" w:sz="4" w:space="0" w:color="F7A6B0" w:themeColor="accent4" w:themeTint="66"/>
        <w:right w:val="single" w:sz="4" w:space="0" w:color="F7A6B0" w:themeColor="accent4" w:themeTint="66"/>
        <w:insideH w:val="single" w:sz="4" w:space="0" w:color="F7A6B0" w:themeColor="accent4" w:themeTint="66"/>
        <w:insideV w:val="single" w:sz="4" w:space="0" w:color="F7A6B0" w:themeColor="accent4" w:themeTint="66"/>
      </w:tblBorders>
    </w:tblPr>
    <w:tblStylePr w:type="firstRow">
      <w:rPr>
        <w:b/>
        <w:bCs/>
      </w:rPr>
      <w:tblPr/>
      <w:tcPr>
        <w:tcBorders>
          <w:bottom w:val="single" w:sz="12" w:space="0" w:color="F37A89" w:themeColor="accent4" w:themeTint="99"/>
        </w:tcBorders>
      </w:tcPr>
    </w:tblStylePr>
    <w:tblStylePr w:type="lastRow">
      <w:rPr>
        <w:b/>
        <w:bCs/>
      </w:rPr>
      <w:tblPr/>
      <w:tcPr>
        <w:tcBorders>
          <w:top w:val="double" w:sz="2" w:space="0" w:color="F37A89"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C4BD7"/>
    <w:tblPr>
      <w:tblStyleRowBandSize w:val="1"/>
      <w:tblStyleColBandSize w:val="1"/>
      <w:tblBorders>
        <w:top w:val="single" w:sz="4" w:space="0" w:color="F1A0B1" w:themeColor="accent5" w:themeTint="66"/>
        <w:left w:val="single" w:sz="4" w:space="0" w:color="F1A0B1" w:themeColor="accent5" w:themeTint="66"/>
        <w:bottom w:val="single" w:sz="4" w:space="0" w:color="F1A0B1" w:themeColor="accent5" w:themeTint="66"/>
        <w:right w:val="single" w:sz="4" w:space="0" w:color="F1A0B1" w:themeColor="accent5" w:themeTint="66"/>
        <w:insideH w:val="single" w:sz="4" w:space="0" w:color="F1A0B1" w:themeColor="accent5" w:themeTint="66"/>
        <w:insideV w:val="single" w:sz="4" w:space="0" w:color="F1A0B1" w:themeColor="accent5" w:themeTint="66"/>
      </w:tblBorders>
    </w:tblPr>
    <w:tblStylePr w:type="firstRow">
      <w:rPr>
        <w:b/>
        <w:bCs/>
      </w:rPr>
      <w:tblPr/>
      <w:tcPr>
        <w:tcBorders>
          <w:bottom w:val="single" w:sz="12" w:space="0" w:color="EB718B" w:themeColor="accent5" w:themeTint="99"/>
        </w:tcBorders>
      </w:tcPr>
    </w:tblStylePr>
    <w:tblStylePr w:type="lastRow">
      <w:rPr>
        <w:b/>
        <w:bCs/>
      </w:rPr>
      <w:tblPr/>
      <w:tcPr>
        <w:tcBorders>
          <w:top w:val="double" w:sz="2" w:space="0" w:color="EB718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C4BD7"/>
    <w:tblPr>
      <w:tblStyleRowBandSize w:val="1"/>
      <w:tblStyleColBandSize w:val="1"/>
      <w:tblBorders>
        <w:top w:val="single" w:sz="4" w:space="0" w:color="FCD9A5" w:themeColor="accent6" w:themeTint="66"/>
        <w:left w:val="single" w:sz="4" w:space="0" w:color="FCD9A5" w:themeColor="accent6" w:themeTint="66"/>
        <w:bottom w:val="single" w:sz="4" w:space="0" w:color="FCD9A5" w:themeColor="accent6" w:themeTint="66"/>
        <w:right w:val="single" w:sz="4" w:space="0" w:color="FCD9A5" w:themeColor="accent6" w:themeTint="66"/>
        <w:insideH w:val="single" w:sz="4" w:space="0" w:color="FCD9A5" w:themeColor="accent6" w:themeTint="66"/>
        <w:insideV w:val="single" w:sz="4" w:space="0" w:color="FCD9A5" w:themeColor="accent6" w:themeTint="66"/>
      </w:tblBorders>
    </w:tblPr>
    <w:tblStylePr w:type="firstRow">
      <w:rPr>
        <w:b/>
        <w:bCs/>
      </w:rPr>
      <w:tblPr/>
      <w:tcPr>
        <w:tcBorders>
          <w:bottom w:val="single" w:sz="12" w:space="0" w:color="FAC679" w:themeColor="accent6" w:themeTint="99"/>
        </w:tcBorders>
      </w:tcPr>
    </w:tblStylePr>
    <w:tblStylePr w:type="lastRow">
      <w:rPr>
        <w:b/>
        <w:bCs/>
      </w:rPr>
      <w:tblPr/>
      <w:tcPr>
        <w:tcBorders>
          <w:top w:val="double" w:sz="2" w:space="0" w:color="FAC67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C4BD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C4BD7"/>
    <w:tblPr>
      <w:tblStyleRowBandSize w:val="1"/>
      <w:tblStyleColBandSize w:val="1"/>
      <w:tblBorders>
        <w:top w:val="single" w:sz="2" w:space="0" w:color="4EE7F2" w:themeColor="accent1" w:themeTint="99"/>
        <w:bottom w:val="single" w:sz="2" w:space="0" w:color="4EE7F2" w:themeColor="accent1" w:themeTint="99"/>
        <w:insideH w:val="single" w:sz="2" w:space="0" w:color="4EE7F2" w:themeColor="accent1" w:themeTint="99"/>
        <w:insideV w:val="single" w:sz="2" w:space="0" w:color="4EE7F2" w:themeColor="accent1" w:themeTint="99"/>
      </w:tblBorders>
    </w:tblPr>
    <w:tblStylePr w:type="firstRow">
      <w:rPr>
        <w:b/>
        <w:bCs/>
      </w:rPr>
      <w:tblPr/>
      <w:tcPr>
        <w:tcBorders>
          <w:top w:val="nil"/>
          <w:bottom w:val="single" w:sz="12" w:space="0" w:color="4EE7F2" w:themeColor="accent1" w:themeTint="99"/>
          <w:insideH w:val="nil"/>
          <w:insideV w:val="nil"/>
        </w:tcBorders>
        <w:shd w:val="clear" w:color="auto" w:fill="FFFFFF" w:themeFill="background1"/>
      </w:tcPr>
    </w:tblStylePr>
    <w:tblStylePr w:type="lastRow">
      <w:rPr>
        <w:b/>
        <w:bCs/>
      </w:rPr>
      <w:tblPr/>
      <w:tcPr>
        <w:tcBorders>
          <w:top w:val="double" w:sz="2" w:space="0" w:color="4EE7F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4F7FA" w:themeFill="accent1" w:themeFillTint="33"/>
      </w:tcPr>
    </w:tblStylePr>
    <w:tblStylePr w:type="band1Horz">
      <w:tblPr/>
      <w:tcPr>
        <w:shd w:val="clear" w:color="auto" w:fill="C4F7FA" w:themeFill="accent1" w:themeFillTint="33"/>
      </w:tcPr>
    </w:tblStylePr>
  </w:style>
  <w:style w:type="table" w:styleId="GridTable2-Accent2">
    <w:name w:val="Grid Table 2 Accent 2"/>
    <w:basedOn w:val="TableNormal"/>
    <w:uiPriority w:val="47"/>
    <w:rsid w:val="002C4BD7"/>
    <w:tblPr>
      <w:tblStyleRowBandSize w:val="1"/>
      <w:tblStyleColBandSize w:val="1"/>
      <w:tblBorders>
        <w:top w:val="single" w:sz="2" w:space="0" w:color="BBDC8C" w:themeColor="accent2" w:themeTint="99"/>
        <w:bottom w:val="single" w:sz="2" w:space="0" w:color="BBDC8C" w:themeColor="accent2" w:themeTint="99"/>
        <w:insideH w:val="single" w:sz="2" w:space="0" w:color="BBDC8C" w:themeColor="accent2" w:themeTint="99"/>
        <w:insideV w:val="single" w:sz="2" w:space="0" w:color="BBDC8C" w:themeColor="accent2" w:themeTint="99"/>
      </w:tblBorders>
    </w:tblPr>
    <w:tblStylePr w:type="firstRow">
      <w:rPr>
        <w:b/>
        <w:bCs/>
      </w:rPr>
      <w:tblPr/>
      <w:tcPr>
        <w:tcBorders>
          <w:top w:val="nil"/>
          <w:bottom w:val="single" w:sz="12" w:space="0" w:color="BBDC8C" w:themeColor="accent2" w:themeTint="99"/>
          <w:insideH w:val="nil"/>
          <w:insideV w:val="nil"/>
        </w:tcBorders>
        <w:shd w:val="clear" w:color="auto" w:fill="FFFFFF" w:themeFill="background1"/>
      </w:tcPr>
    </w:tblStylePr>
    <w:tblStylePr w:type="lastRow">
      <w:rPr>
        <w:b/>
        <w:bCs/>
      </w:rPr>
      <w:tblPr/>
      <w:tcPr>
        <w:tcBorders>
          <w:top w:val="double" w:sz="2" w:space="0" w:color="BBDC8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F3D8" w:themeFill="accent2" w:themeFillTint="33"/>
      </w:tcPr>
    </w:tblStylePr>
    <w:tblStylePr w:type="band1Horz">
      <w:tblPr/>
      <w:tcPr>
        <w:shd w:val="clear" w:color="auto" w:fill="E8F3D8" w:themeFill="accent2" w:themeFillTint="33"/>
      </w:tcPr>
    </w:tblStylePr>
  </w:style>
  <w:style w:type="table" w:styleId="GridTable2-Accent3">
    <w:name w:val="Grid Table 2 Accent 3"/>
    <w:basedOn w:val="TableNormal"/>
    <w:uiPriority w:val="47"/>
    <w:rsid w:val="002C4BD7"/>
    <w:tblPr>
      <w:tblStyleRowBandSize w:val="1"/>
      <w:tblStyleColBandSize w:val="1"/>
      <w:tblBorders>
        <w:top w:val="single" w:sz="2" w:space="0" w:color="F8AC7D" w:themeColor="accent3" w:themeTint="99"/>
        <w:bottom w:val="single" w:sz="2" w:space="0" w:color="F8AC7D" w:themeColor="accent3" w:themeTint="99"/>
        <w:insideH w:val="single" w:sz="2" w:space="0" w:color="F8AC7D" w:themeColor="accent3" w:themeTint="99"/>
        <w:insideV w:val="single" w:sz="2" w:space="0" w:color="F8AC7D" w:themeColor="accent3" w:themeTint="99"/>
      </w:tblBorders>
    </w:tblPr>
    <w:tblStylePr w:type="firstRow">
      <w:rPr>
        <w:b/>
        <w:bCs/>
      </w:rPr>
      <w:tblPr/>
      <w:tcPr>
        <w:tcBorders>
          <w:top w:val="nil"/>
          <w:bottom w:val="single" w:sz="12" w:space="0" w:color="F8AC7D" w:themeColor="accent3" w:themeTint="99"/>
          <w:insideH w:val="nil"/>
          <w:insideV w:val="nil"/>
        </w:tcBorders>
        <w:shd w:val="clear" w:color="auto" w:fill="FFFFFF" w:themeFill="background1"/>
      </w:tcPr>
    </w:tblStylePr>
    <w:tblStylePr w:type="lastRow">
      <w:rPr>
        <w:b/>
        <w:bCs/>
      </w:rPr>
      <w:tblPr/>
      <w:tcPr>
        <w:tcBorders>
          <w:top w:val="double" w:sz="2" w:space="0" w:color="F8AC7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3D3" w:themeFill="accent3" w:themeFillTint="33"/>
      </w:tcPr>
    </w:tblStylePr>
    <w:tblStylePr w:type="band1Horz">
      <w:tblPr/>
      <w:tcPr>
        <w:shd w:val="clear" w:color="auto" w:fill="FCE3D3" w:themeFill="accent3" w:themeFillTint="33"/>
      </w:tcPr>
    </w:tblStylePr>
  </w:style>
  <w:style w:type="table" w:styleId="GridTable2-Accent4">
    <w:name w:val="Grid Table 2 Accent 4"/>
    <w:basedOn w:val="TableNormal"/>
    <w:uiPriority w:val="47"/>
    <w:rsid w:val="002C4BD7"/>
    <w:tblPr>
      <w:tblStyleRowBandSize w:val="1"/>
      <w:tblStyleColBandSize w:val="1"/>
      <w:tblBorders>
        <w:top w:val="single" w:sz="2" w:space="0" w:color="F37A89" w:themeColor="accent4" w:themeTint="99"/>
        <w:bottom w:val="single" w:sz="2" w:space="0" w:color="F37A89" w:themeColor="accent4" w:themeTint="99"/>
        <w:insideH w:val="single" w:sz="2" w:space="0" w:color="F37A89" w:themeColor="accent4" w:themeTint="99"/>
        <w:insideV w:val="single" w:sz="2" w:space="0" w:color="F37A89" w:themeColor="accent4" w:themeTint="99"/>
      </w:tblBorders>
    </w:tblPr>
    <w:tblStylePr w:type="firstRow">
      <w:rPr>
        <w:b/>
        <w:bCs/>
      </w:rPr>
      <w:tblPr/>
      <w:tcPr>
        <w:tcBorders>
          <w:top w:val="nil"/>
          <w:bottom w:val="single" w:sz="12" w:space="0" w:color="F37A89" w:themeColor="accent4" w:themeTint="99"/>
          <w:insideH w:val="nil"/>
          <w:insideV w:val="nil"/>
        </w:tcBorders>
        <w:shd w:val="clear" w:color="auto" w:fill="FFFFFF" w:themeFill="background1"/>
      </w:tcPr>
    </w:tblStylePr>
    <w:tblStylePr w:type="lastRow">
      <w:rPr>
        <w:b/>
        <w:bCs/>
      </w:rPr>
      <w:tblPr/>
      <w:tcPr>
        <w:tcBorders>
          <w:top w:val="double" w:sz="2" w:space="0" w:color="F37A89"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D2D7" w:themeFill="accent4" w:themeFillTint="33"/>
      </w:tcPr>
    </w:tblStylePr>
    <w:tblStylePr w:type="band1Horz">
      <w:tblPr/>
      <w:tcPr>
        <w:shd w:val="clear" w:color="auto" w:fill="FBD2D7" w:themeFill="accent4" w:themeFillTint="33"/>
      </w:tcPr>
    </w:tblStylePr>
  </w:style>
  <w:style w:type="table" w:styleId="GridTable2-Accent5">
    <w:name w:val="Grid Table 2 Accent 5"/>
    <w:basedOn w:val="TableNormal"/>
    <w:uiPriority w:val="47"/>
    <w:rsid w:val="002C4BD7"/>
    <w:tblPr>
      <w:tblStyleRowBandSize w:val="1"/>
      <w:tblStyleColBandSize w:val="1"/>
      <w:tblBorders>
        <w:top w:val="single" w:sz="2" w:space="0" w:color="EB718B" w:themeColor="accent5" w:themeTint="99"/>
        <w:bottom w:val="single" w:sz="2" w:space="0" w:color="EB718B" w:themeColor="accent5" w:themeTint="99"/>
        <w:insideH w:val="single" w:sz="2" w:space="0" w:color="EB718B" w:themeColor="accent5" w:themeTint="99"/>
        <w:insideV w:val="single" w:sz="2" w:space="0" w:color="EB718B" w:themeColor="accent5" w:themeTint="99"/>
      </w:tblBorders>
    </w:tblPr>
    <w:tblStylePr w:type="firstRow">
      <w:rPr>
        <w:b/>
        <w:bCs/>
      </w:rPr>
      <w:tblPr/>
      <w:tcPr>
        <w:tcBorders>
          <w:top w:val="nil"/>
          <w:bottom w:val="single" w:sz="12" w:space="0" w:color="EB718B" w:themeColor="accent5" w:themeTint="99"/>
          <w:insideH w:val="nil"/>
          <w:insideV w:val="nil"/>
        </w:tcBorders>
        <w:shd w:val="clear" w:color="auto" w:fill="FFFFFF" w:themeFill="background1"/>
      </w:tcPr>
    </w:tblStylePr>
    <w:tblStylePr w:type="lastRow">
      <w:rPr>
        <w:b/>
        <w:bCs/>
      </w:rPr>
      <w:tblPr/>
      <w:tcPr>
        <w:tcBorders>
          <w:top w:val="double" w:sz="2" w:space="0" w:color="EB718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CFD8" w:themeFill="accent5" w:themeFillTint="33"/>
      </w:tcPr>
    </w:tblStylePr>
    <w:tblStylePr w:type="band1Horz">
      <w:tblPr/>
      <w:tcPr>
        <w:shd w:val="clear" w:color="auto" w:fill="F8CFD8" w:themeFill="accent5" w:themeFillTint="33"/>
      </w:tcPr>
    </w:tblStylePr>
  </w:style>
  <w:style w:type="table" w:styleId="GridTable2-Accent6">
    <w:name w:val="Grid Table 2 Accent 6"/>
    <w:basedOn w:val="TableNormal"/>
    <w:uiPriority w:val="47"/>
    <w:rsid w:val="002C4BD7"/>
    <w:tblPr>
      <w:tblStyleRowBandSize w:val="1"/>
      <w:tblStyleColBandSize w:val="1"/>
      <w:tblBorders>
        <w:top w:val="single" w:sz="2" w:space="0" w:color="FAC679" w:themeColor="accent6" w:themeTint="99"/>
        <w:bottom w:val="single" w:sz="2" w:space="0" w:color="FAC679" w:themeColor="accent6" w:themeTint="99"/>
        <w:insideH w:val="single" w:sz="2" w:space="0" w:color="FAC679" w:themeColor="accent6" w:themeTint="99"/>
        <w:insideV w:val="single" w:sz="2" w:space="0" w:color="FAC679" w:themeColor="accent6" w:themeTint="99"/>
      </w:tblBorders>
    </w:tblPr>
    <w:tblStylePr w:type="firstRow">
      <w:rPr>
        <w:b/>
        <w:bCs/>
      </w:rPr>
      <w:tblPr/>
      <w:tcPr>
        <w:tcBorders>
          <w:top w:val="nil"/>
          <w:bottom w:val="single" w:sz="12" w:space="0" w:color="FAC679" w:themeColor="accent6" w:themeTint="99"/>
          <w:insideH w:val="nil"/>
          <w:insideV w:val="nil"/>
        </w:tcBorders>
        <w:shd w:val="clear" w:color="auto" w:fill="FFFFFF" w:themeFill="background1"/>
      </w:tcPr>
    </w:tblStylePr>
    <w:tblStylePr w:type="lastRow">
      <w:rPr>
        <w:b/>
        <w:bCs/>
      </w:rPr>
      <w:tblPr/>
      <w:tcPr>
        <w:tcBorders>
          <w:top w:val="double" w:sz="2" w:space="0" w:color="FAC67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CD2" w:themeFill="accent6" w:themeFillTint="33"/>
      </w:tcPr>
    </w:tblStylePr>
    <w:tblStylePr w:type="band1Horz">
      <w:tblPr/>
      <w:tcPr>
        <w:shd w:val="clear" w:color="auto" w:fill="FDECD2" w:themeFill="accent6" w:themeFillTint="33"/>
      </w:tcPr>
    </w:tblStylePr>
  </w:style>
  <w:style w:type="table" w:styleId="GridTable3">
    <w:name w:val="Grid Table 3"/>
    <w:basedOn w:val="TableNormal"/>
    <w:uiPriority w:val="48"/>
    <w:rsid w:val="002C4BD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C4BD7"/>
    <w:tblPr>
      <w:tblStyleRowBandSize w:val="1"/>
      <w:tblStyleColBandSize w:val="1"/>
      <w:tblBorders>
        <w:top w:val="single" w:sz="4" w:space="0" w:color="4EE7F2" w:themeColor="accent1" w:themeTint="99"/>
        <w:left w:val="single" w:sz="4" w:space="0" w:color="4EE7F2" w:themeColor="accent1" w:themeTint="99"/>
        <w:bottom w:val="single" w:sz="4" w:space="0" w:color="4EE7F2" w:themeColor="accent1" w:themeTint="99"/>
        <w:right w:val="single" w:sz="4" w:space="0" w:color="4EE7F2" w:themeColor="accent1" w:themeTint="99"/>
        <w:insideH w:val="single" w:sz="4" w:space="0" w:color="4EE7F2" w:themeColor="accent1" w:themeTint="99"/>
        <w:insideV w:val="single" w:sz="4" w:space="0" w:color="4EE7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F7FA" w:themeFill="accent1" w:themeFillTint="33"/>
      </w:tcPr>
    </w:tblStylePr>
    <w:tblStylePr w:type="band1Horz">
      <w:tblPr/>
      <w:tcPr>
        <w:shd w:val="clear" w:color="auto" w:fill="C4F7FA" w:themeFill="accent1" w:themeFillTint="33"/>
      </w:tcPr>
    </w:tblStylePr>
    <w:tblStylePr w:type="neCell">
      <w:tblPr/>
      <w:tcPr>
        <w:tcBorders>
          <w:bottom w:val="single" w:sz="4" w:space="0" w:color="4EE7F2" w:themeColor="accent1" w:themeTint="99"/>
        </w:tcBorders>
      </w:tcPr>
    </w:tblStylePr>
    <w:tblStylePr w:type="nwCell">
      <w:tblPr/>
      <w:tcPr>
        <w:tcBorders>
          <w:bottom w:val="single" w:sz="4" w:space="0" w:color="4EE7F2" w:themeColor="accent1" w:themeTint="99"/>
        </w:tcBorders>
      </w:tcPr>
    </w:tblStylePr>
    <w:tblStylePr w:type="seCell">
      <w:tblPr/>
      <w:tcPr>
        <w:tcBorders>
          <w:top w:val="single" w:sz="4" w:space="0" w:color="4EE7F2" w:themeColor="accent1" w:themeTint="99"/>
        </w:tcBorders>
      </w:tcPr>
    </w:tblStylePr>
    <w:tblStylePr w:type="swCell">
      <w:tblPr/>
      <w:tcPr>
        <w:tcBorders>
          <w:top w:val="single" w:sz="4" w:space="0" w:color="4EE7F2" w:themeColor="accent1" w:themeTint="99"/>
        </w:tcBorders>
      </w:tcPr>
    </w:tblStylePr>
  </w:style>
  <w:style w:type="table" w:styleId="GridTable3-Accent2">
    <w:name w:val="Grid Table 3 Accent 2"/>
    <w:basedOn w:val="TableNormal"/>
    <w:uiPriority w:val="48"/>
    <w:rsid w:val="002C4BD7"/>
    <w:tblPr>
      <w:tblStyleRowBandSize w:val="1"/>
      <w:tblStyleColBandSize w:val="1"/>
      <w:tblBorders>
        <w:top w:val="single" w:sz="4" w:space="0" w:color="BBDC8C" w:themeColor="accent2" w:themeTint="99"/>
        <w:left w:val="single" w:sz="4" w:space="0" w:color="BBDC8C" w:themeColor="accent2" w:themeTint="99"/>
        <w:bottom w:val="single" w:sz="4" w:space="0" w:color="BBDC8C" w:themeColor="accent2" w:themeTint="99"/>
        <w:right w:val="single" w:sz="4" w:space="0" w:color="BBDC8C" w:themeColor="accent2" w:themeTint="99"/>
        <w:insideH w:val="single" w:sz="4" w:space="0" w:color="BBDC8C" w:themeColor="accent2" w:themeTint="99"/>
        <w:insideV w:val="single" w:sz="4" w:space="0" w:color="BBDC8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F3D8" w:themeFill="accent2" w:themeFillTint="33"/>
      </w:tcPr>
    </w:tblStylePr>
    <w:tblStylePr w:type="band1Horz">
      <w:tblPr/>
      <w:tcPr>
        <w:shd w:val="clear" w:color="auto" w:fill="E8F3D8" w:themeFill="accent2" w:themeFillTint="33"/>
      </w:tcPr>
    </w:tblStylePr>
    <w:tblStylePr w:type="neCell">
      <w:tblPr/>
      <w:tcPr>
        <w:tcBorders>
          <w:bottom w:val="single" w:sz="4" w:space="0" w:color="BBDC8C" w:themeColor="accent2" w:themeTint="99"/>
        </w:tcBorders>
      </w:tcPr>
    </w:tblStylePr>
    <w:tblStylePr w:type="nwCell">
      <w:tblPr/>
      <w:tcPr>
        <w:tcBorders>
          <w:bottom w:val="single" w:sz="4" w:space="0" w:color="BBDC8C" w:themeColor="accent2" w:themeTint="99"/>
        </w:tcBorders>
      </w:tcPr>
    </w:tblStylePr>
    <w:tblStylePr w:type="seCell">
      <w:tblPr/>
      <w:tcPr>
        <w:tcBorders>
          <w:top w:val="single" w:sz="4" w:space="0" w:color="BBDC8C" w:themeColor="accent2" w:themeTint="99"/>
        </w:tcBorders>
      </w:tcPr>
    </w:tblStylePr>
    <w:tblStylePr w:type="swCell">
      <w:tblPr/>
      <w:tcPr>
        <w:tcBorders>
          <w:top w:val="single" w:sz="4" w:space="0" w:color="BBDC8C" w:themeColor="accent2" w:themeTint="99"/>
        </w:tcBorders>
      </w:tcPr>
    </w:tblStylePr>
  </w:style>
  <w:style w:type="table" w:styleId="GridTable3-Accent3">
    <w:name w:val="Grid Table 3 Accent 3"/>
    <w:basedOn w:val="TableNormal"/>
    <w:uiPriority w:val="48"/>
    <w:rsid w:val="002C4BD7"/>
    <w:tblPr>
      <w:tblStyleRowBandSize w:val="1"/>
      <w:tblStyleColBandSize w:val="1"/>
      <w:tblBorders>
        <w:top w:val="single" w:sz="4" w:space="0" w:color="F8AC7D" w:themeColor="accent3" w:themeTint="99"/>
        <w:left w:val="single" w:sz="4" w:space="0" w:color="F8AC7D" w:themeColor="accent3" w:themeTint="99"/>
        <w:bottom w:val="single" w:sz="4" w:space="0" w:color="F8AC7D" w:themeColor="accent3" w:themeTint="99"/>
        <w:right w:val="single" w:sz="4" w:space="0" w:color="F8AC7D" w:themeColor="accent3" w:themeTint="99"/>
        <w:insideH w:val="single" w:sz="4" w:space="0" w:color="F8AC7D" w:themeColor="accent3" w:themeTint="99"/>
        <w:insideV w:val="single" w:sz="4" w:space="0" w:color="F8AC7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3D3" w:themeFill="accent3" w:themeFillTint="33"/>
      </w:tcPr>
    </w:tblStylePr>
    <w:tblStylePr w:type="band1Horz">
      <w:tblPr/>
      <w:tcPr>
        <w:shd w:val="clear" w:color="auto" w:fill="FCE3D3" w:themeFill="accent3" w:themeFillTint="33"/>
      </w:tcPr>
    </w:tblStylePr>
    <w:tblStylePr w:type="neCell">
      <w:tblPr/>
      <w:tcPr>
        <w:tcBorders>
          <w:bottom w:val="single" w:sz="4" w:space="0" w:color="F8AC7D" w:themeColor="accent3" w:themeTint="99"/>
        </w:tcBorders>
      </w:tcPr>
    </w:tblStylePr>
    <w:tblStylePr w:type="nwCell">
      <w:tblPr/>
      <w:tcPr>
        <w:tcBorders>
          <w:bottom w:val="single" w:sz="4" w:space="0" w:color="F8AC7D" w:themeColor="accent3" w:themeTint="99"/>
        </w:tcBorders>
      </w:tcPr>
    </w:tblStylePr>
    <w:tblStylePr w:type="seCell">
      <w:tblPr/>
      <w:tcPr>
        <w:tcBorders>
          <w:top w:val="single" w:sz="4" w:space="0" w:color="F8AC7D" w:themeColor="accent3" w:themeTint="99"/>
        </w:tcBorders>
      </w:tcPr>
    </w:tblStylePr>
    <w:tblStylePr w:type="swCell">
      <w:tblPr/>
      <w:tcPr>
        <w:tcBorders>
          <w:top w:val="single" w:sz="4" w:space="0" w:color="F8AC7D" w:themeColor="accent3" w:themeTint="99"/>
        </w:tcBorders>
      </w:tcPr>
    </w:tblStylePr>
  </w:style>
  <w:style w:type="table" w:styleId="GridTable3-Accent4">
    <w:name w:val="Grid Table 3 Accent 4"/>
    <w:basedOn w:val="TableNormal"/>
    <w:uiPriority w:val="48"/>
    <w:rsid w:val="002C4BD7"/>
    <w:tblPr>
      <w:tblStyleRowBandSize w:val="1"/>
      <w:tblStyleColBandSize w:val="1"/>
      <w:tblBorders>
        <w:top w:val="single" w:sz="4" w:space="0" w:color="F37A89" w:themeColor="accent4" w:themeTint="99"/>
        <w:left w:val="single" w:sz="4" w:space="0" w:color="F37A89" w:themeColor="accent4" w:themeTint="99"/>
        <w:bottom w:val="single" w:sz="4" w:space="0" w:color="F37A89" w:themeColor="accent4" w:themeTint="99"/>
        <w:right w:val="single" w:sz="4" w:space="0" w:color="F37A89" w:themeColor="accent4" w:themeTint="99"/>
        <w:insideH w:val="single" w:sz="4" w:space="0" w:color="F37A89" w:themeColor="accent4" w:themeTint="99"/>
        <w:insideV w:val="single" w:sz="4" w:space="0" w:color="F37A8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D2D7" w:themeFill="accent4" w:themeFillTint="33"/>
      </w:tcPr>
    </w:tblStylePr>
    <w:tblStylePr w:type="band1Horz">
      <w:tblPr/>
      <w:tcPr>
        <w:shd w:val="clear" w:color="auto" w:fill="FBD2D7" w:themeFill="accent4" w:themeFillTint="33"/>
      </w:tcPr>
    </w:tblStylePr>
    <w:tblStylePr w:type="neCell">
      <w:tblPr/>
      <w:tcPr>
        <w:tcBorders>
          <w:bottom w:val="single" w:sz="4" w:space="0" w:color="F37A89" w:themeColor="accent4" w:themeTint="99"/>
        </w:tcBorders>
      </w:tcPr>
    </w:tblStylePr>
    <w:tblStylePr w:type="nwCell">
      <w:tblPr/>
      <w:tcPr>
        <w:tcBorders>
          <w:bottom w:val="single" w:sz="4" w:space="0" w:color="F37A89" w:themeColor="accent4" w:themeTint="99"/>
        </w:tcBorders>
      </w:tcPr>
    </w:tblStylePr>
    <w:tblStylePr w:type="seCell">
      <w:tblPr/>
      <w:tcPr>
        <w:tcBorders>
          <w:top w:val="single" w:sz="4" w:space="0" w:color="F37A89" w:themeColor="accent4" w:themeTint="99"/>
        </w:tcBorders>
      </w:tcPr>
    </w:tblStylePr>
    <w:tblStylePr w:type="swCell">
      <w:tblPr/>
      <w:tcPr>
        <w:tcBorders>
          <w:top w:val="single" w:sz="4" w:space="0" w:color="F37A89" w:themeColor="accent4" w:themeTint="99"/>
        </w:tcBorders>
      </w:tcPr>
    </w:tblStylePr>
  </w:style>
  <w:style w:type="table" w:styleId="GridTable3-Accent5">
    <w:name w:val="Grid Table 3 Accent 5"/>
    <w:basedOn w:val="TableNormal"/>
    <w:uiPriority w:val="48"/>
    <w:rsid w:val="002C4BD7"/>
    <w:tblPr>
      <w:tblStyleRowBandSize w:val="1"/>
      <w:tblStyleColBandSize w:val="1"/>
      <w:tblBorders>
        <w:top w:val="single" w:sz="4" w:space="0" w:color="EB718B" w:themeColor="accent5" w:themeTint="99"/>
        <w:left w:val="single" w:sz="4" w:space="0" w:color="EB718B" w:themeColor="accent5" w:themeTint="99"/>
        <w:bottom w:val="single" w:sz="4" w:space="0" w:color="EB718B" w:themeColor="accent5" w:themeTint="99"/>
        <w:right w:val="single" w:sz="4" w:space="0" w:color="EB718B" w:themeColor="accent5" w:themeTint="99"/>
        <w:insideH w:val="single" w:sz="4" w:space="0" w:color="EB718B" w:themeColor="accent5" w:themeTint="99"/>
        <w:insideV w:val="single" w:sz="4" w:space="0" w:color="EB718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CFD8" w:themeFill="accent5" w:themeFillTint="33"/>
      </w:tcPr>
    </w:tblStylePr>
    <w:tblStylePr w:type="band1Horz">
      <w:tblPr/>
      <w:tcPr>
        <w:shd w:val="clear" w:color="auto" w:fill="F8CFD8" w:themeFill="accent5" w:themeFillTint="33"/>
      </w:tcPr>
    </w:tblStylePr>
    <w:tblStylePr w:type="neCell">
      <w:tblPr/>
      <w:tcPr>
        <w:tcBorders>
          <w:bottom w:val="single" w:sz="4" w:space="0" w:color="EB718B" w:themeColor="accent5" w:themeTint="99"/>
        </w:tcBorders>
      </w:tcPr>
    </w:tblStylePr>
    <w:tblStylePr w:type="nwCell">
      <w:tblPr/>
      <w:tcPr>
        <w:tcBorders>
          <w:bottom w:val="single" w:sz="4" w:space="0" w:color="EB718B" w:themeColor="accent5" w:themeTint="99"/>
        </w:tcBorders>
      </w:tcPr>
    </w:tblStylePr>
    <w:tblStylePr w:type="seCell">
      <w:tblPr/>
      <w:tcPr>
        <w:tcBorders>
          <w:top w:val="single" w:sz="4" w:space="0" w:color="EB718B" w:themeColor="accent5" w:themeTint="99"/>
        </w:tcBorders>
      </w:tcPr>
    </w:tblStylePr>
    <w:tblStylePr w:type="swCell">
      <w:tblPr/>
      <w:tcPr>
        <w:tcBorders>
          <w:top w:val="single" w:sz="4" w:space="0" w:color="EB718B" w:themeColor="accent5" w:themeTint="99"/>
        </w:tcBorders>
      </w:tcPr>
    </w:tblStylePr>
  </w:style>
  <w:style w:type="table" w:styleId="GridTable3-Accent6">
    <w:name w:val="Grid Table 3 Accent 6"/>
    <w:basedOn w:val="TableNormal"/>
    <w:uiPriority w:val="48"/>
    <w:rsid w:val="002C4BD7"/>
    <w:tblPr>
      <w:tblStyleRowBandSize w:val="1"/>
      <w:tblStyleColBandSize w:val="1"/>
      <w:tblBorders>
        <w:top w:val="single" w:sz="4" w:space="0" w:color="FAC679" w:themeColor="accent6" w:themeTint="99"/>
        <w:left w:val="single" w:sz="4" w:space="0" w:color="FAC679" w:themeColor="accent6" w:themeTint="99"/>
        <w:bottom w:val="single" w:sz="4" w:space="0" w:color="FAC679" w:themeColor="accent6" w:themeTint="99"/>
        <w:right w:val="single" w:sz="4" w:space="0" w:color="FAC679" w:themeColor="accent6" w:themeTint="99"/>
        <w:insideH w:val="single" w:sz="4" w:space="0" w:color="FAC679" w:themeColor="accent6" w:themeTint="99"/>
        <w:insideV w:val="single" w:sz="4" w:space="0" w:color="FAC67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CD2" w:themeFill="accent6" w:themeFillTint="33"/>
      </w:tcPr>
    </w:tblStylePr>
    <w:tblStylePr w:type="band1Horz">
      <w:tblPr/>
      <w:tcPr>
        <w:shd w:val="clear" w:color="auto" w:fill="FDECD2" w:themeFill="accent6" w:themeFillTint="33"/>
      </w:tcPr>
    </w:tblStylePr>
    <w:tblStylePr w:type="neCell">
      <w:tblPr/>
      <w:tcPr>
        <w:tcBorders>
          <w:bottom w:val="single" w:sz="4" w:space="0" w:color="FAC679" w:themeColor="accent6" w:themeTint="99"/>
        </w:tcBorders>
      </w:tcPr>
    </w:tblStylePr>
    <w:tblStylePr w:type="nwCell">
      <w:tblPr/>
      <w:tcPr>
        <w:tcBorders>
          <w:bottom w:val="single" w:sz="4" w:space="0" w:color="FAC679" w:themeColor="accent6" w:themeTint="99"/>
        </w:tcBorders>
      </w:tcPr>
    </w:tblStylePr>
    <w:tblStylePr w:type="seCell">
      <w:tblPr/>
      <w:tcPr>
        <w:tcBorders>
          <w:top w:val="single" w:sz="4" w:space="0" w:color="FAC679" w:themeColor="accent6" w:themeTint="99"/>
        </w:tcBorders>
      </w:tcPr>
    </w:tblStylePr>
    <w:tblStylePr w:type="swCell">
      <w:tblPr/>
      <w:tcPr>
        <w:tcBorders>
          <w:top w:val="single" w:sz="4" w:space="0" w:color="FAC679" w:themeColor="accent6" w:themeTint="99"/>
        </w:tcBorders>
      </w:tcPr>
    </w:tblStylePr>
  </w:style>
  <w:style w:type="table" w:styleId="GridTable4">
    <w:name w:val="Grid Table 4"/>
    <w:basedOn w:val="TableNormal"/>
    <w:uiPriority w:val="49"/>
    <w:rsid w:val="002C4BD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C4BD7"/>
    <w:tblPr>
      <w:tblStyleRowBandSize w:val="1"/>
      <w:tblStyleColBandSize w:val="1"/>
      <w:tblBorders>
        <w:top w:val="single" w:sz="4" w:space="0" w:color="4EE7F2" w:themeColor="accent1" w:themeTint="99"/>
        <w:left w:val="single" w:sz="4" w:space="0" w:color="4EE7F2" w:themeColor="accent1" w:themeTint="99"/>
        <w:bottom w:val="single" w:sz="4" w:space="0" w:color="4EE7F2" w:themeColor="accent1" w:themeTint="99"/>
        <w:right w:val="single" w:sz="4" w:space="0" w:color="4EE7F2" w:themeColor="accent1" w:themeTint="99"/>
        <w:insideH w:val="single" w:sz="4" w:space="0" w:color="4EE7F2" w:themeColor="accent1" w:themeTint="99"/>
        <w:insideV w:val="single" w:sz="4" w:space="0" w:color="4EE7F2" w:themeColor="accent1" w:themeTint="99"/>
      </w:tblBorders>
    </w:tblPr>
    <w:tblStylePr w:type="firstRow">
      <w:rPr>
        <w:b/>
        <w:bCs/>
        <w:color w:val="FFFFFF" w:themeColor="background1"/>
      </w:rPr>
      <w:tblPr/>
      <w:tcPr>
        <w:tcBorders>
          <w:top w:val="single" w:sz="4" w:space="0" w:color="0DABB6" w:themeColor="accent1"/>
          <w:left w:val="single" w:sz="4" w:space="0" w:color="0DABB6" w:themeColor="accent1"/>
          <w:bottom w:val="single" w:sz="4" w:space="0" w:color="0DABB6" w:themeColor="accent1"/>
          <w:right w:val="single" w:sz="4" w:space="0" w:color="0DABB6" w:themeColor="accent1"/>
          <w:insideH w:val="nil"/>
          <w:insideV w:val="nil"/>
        </w:tcBorders>
        <w:shd w:val="clear" w:color="auto" w:fill="0DABB6" w:themeFill="accent1"/>
      </w:tcPr>
    </w:tblStylePr>
    <w:tblStylePr w:type="lastRow">
      <w:rPr>
        <w:b/>
        <w:bCs/>
      </w:rPr>
      <w:tblPr/>
      <w:tcPr>
        <w:tcBorders>
          <w:top w:val="double" w:sz="4" w:space="0" w:color="0DABB6" w:themeColor="accent1"/>
        </w:tcBorders>
      </w:tcPr>
    </w:tblStylePr>
    <w:tblStylePr w:type="firstCol">
      <w:rPr>
        <w:b/>
        <w:bCs/>
      </w:rPr>
    </w:tblStylePr>
    <w:tblStylePr w:type="lastCol">
      <w:rPr>
        <w:b/>
        <w:bCs/>
      </w:rPr>
    </w:tblStylePr>
    <w:tblStylePr w:type="band1Vert">
      <w:tblPr/>
      <w:tcPr>
        <w:shd w:val="clear" w:color="auto" w:fill="C4F7FA" w:themeFill="accent1" w:themeFillTint="33"/>
      </w:tcPr>
    </w:tblStylePr>
    <w:tblStylePr w:type="band1Horz">
      <w:tblPr/>
      <w:tcPr>
        <w:shd w:val="clear" w:color="auto" w:fill="C4F7FA" w:themeFill="accent1" w:themeFillTint="33"/>
      </w:tcPr>
    </w:tblStylePr>
  </w:style>
  <w:style w:type="table" w:styleId="GridTable4-Accent2">
    <w:name w:val="Grid Table 4 Accent 2"/>
    <w:basedOn w:val="TableNormal"/>
    <w:uiPriority w:val="49"/>
    <w:rsid w:val="002C4BD7"/>
    <w:tblPr>
      <w:tblStyleRowBandSize w:val="1"/>
      <w:tblStyleColBandSize w:val="1"/>
      <w:tblBorders>
        <w:top w:val="single" w:sz="4" w:space="0" w:color="BBDC8C" w:themeColor="accent2" w:themeTint="99"/>
        <w:left w:val="single" w:sz="4" w:space="0" w:color="BBDC8C" w:themeColor="accent2" w:themeTint="99"/>
        <w:bottom w:val="single" w:sz="4" w:space="0" w:color="BBDC8C" w:themeColor="accent2" w:themeTint="99"/>
        <w:right w:val="single" w:sz="4" w:space="0" w:color="BBDC8C" w:themeColor="accent2" w:themeTint="99"/>
        <w:insideH w:val="single" w:sz="4" w:space="0" w:color="BBDC8C" w:themeColor="accent2" w:themeTint="99"/>
        <w:insideV w:val="single" w:sz="4" w:space="0" w:color="BBDC8C" w:themeColor="accent2" w:themeTint="99"/>
      </w:tblBorders>
    </w:tblPr>
    <w:tblStylePr w:type="firstRow">
      <w:rPr>
        <w:b/>
        <w:bCs/>
        <w:color w:val="FFFFFF" w:themeColor="background1"/>
      </w:rPr>
      <w:tblPr/>
      <w:tcPr>
        <w:tcBorders>
          <w:top w:val="single" w:sz="4" w:space="0" w:color="8FC640" w:themeColor="accent2"/>
          <w:left w:val="single" w:sz="4" w:space="0" w:color="8FC640" w:themeColor="accent2"/>
          <w:bottom w:val="single" w:sz="4" w:space="0" w:color="8FC640" w:themeColor="accent2"/>
          <w:right w:val="single" w:sz="4" w:space="0" w:color="8FC640" w:themeColor="accent2"/>
          <w:insideH w:val="nil"/>
          <w:insideV w:val="nil"/>
        </w:tcBorders>
        <w:shd w:val="clear" w:color="auto" w:fill="8FC640" w:themeFill="accent2"/>
      </w:tcPr>
    </w:tblStylePr>
    <w:tblStylePr w:type="lastRow">
      <w:rPr>
        <w:b/>
        <w:bCs/>
      </w:rPr>
      <w:tblPr/>
      <w:tcPr>
        <w:tcBorders>
          <w:top w:val="double" w:sz="4" w:space="0" w:color="8FC640" w:themeColor="accent2"/>
        </w:tcBorders>
      </w:tcPr>
    </w:tblStylePr>
    <w:tblStylePr w:type="firstCol">
      <w:rPr>
        <w:b/>
        <w:bCs/>
      </w:rPr>
    </w:tblStylePr>
    <w:tblStylePr w:type="lastCol">
      <w:rPr>
        <w:b/>
        <w:bCs/>
      </w:rPr>
    </w:tblStylePr>
    <w:tblStylePr w:type="band1Vert">
      <w:tblPr/>
      <w:tcPr>
        <w:shd w:val="clear" w:color="auto" w:fill="E8F3D8" w:themeFill="accent2" w:themeFillTint="33"/>
      </w:tcPr>
    </w:tblStylePr>
    <w:tblStylePr w:type="band1Horz">
      <w:tblPr/>
      <w:tcPr>
        <w:shd w:val="clear" w:color="auto" w:fill="E8F3D8" w:themeFill="accent2" w:themeFillTint="33"/>
      </w:tcPr>
    </w:tblStylePr>
  </w:style>
  <w:style w:type="table" w:styleId="GridTable4-Accent3">
    <w:name w:val="Grid Table 4 Accent 3"/>
    <w:basedOn w:val="TableNormal"/>
    <w:uiPriority w:val="49"/>
    <w:rsid w:val="002C4BD7"/>
    <w:tblPr>
      <w:tblStyleRowBandSize w:val="1"/>
      <w:tblStyleColBandSize w:val="1"/>
      <w:tblBorders>
        <w:top w:val="single" w:sz="4" w:space="0" w:color="F8AC7D" w:themeColor="accent3" w:themeTint="99"/>
        <w:left w:val="single" w:sz="4" w:space="0" w:color="F8AC7D" w:themeColor="accent3" w:themeTint="99"/>
        <w:bottom w:val="single" w:sz="4" w:space="0" w:color="F8AC7D" w:themeColor="accent3" w:themeTint="99"/>
        <w:right w:val="single" w:sz="4" w:space="0" w:color="F8AC7D" w:themeColor="accent3" w:themeTint="99"/>
        <w:insideH w:val="single" w:sz="4" w:space="0" w:color="F8AC7D" w:themeColor="accent3" w:themeTint="99"/>
        <w:insideV w:val="single" w:sz="4" w:space="0" w:color="F8AC7D" w:themeColor="accent3" w:themeTint="99"/>
      </w:tblBorders>
    </w:tblPr>
    <w:tblStylePr w:type="firstRow">
      <w:rPr>
        <w:b/>
        <w:bCs/>
        <w:color w:val="FFFFFF" w:themeColor="background1"/>
      </w:rPr>
      <w:tblPr/>
      <w:tcPr>
        <w:tcBorders>
          <w:top w:val="single" w:sz="4" w:space="0" w:color="F47527" w:themeColor="accent3"/>
          <w:left w:val="single" w:sz="4" w:space="0" w:color="F47527" w:themeColor="accent3"/>
          <w:bottom w:val="single" w:sz="4" w:space="0" w:color="F47527" w:themeColor="accent3"/>
          <w:right w:val="single" w:sz="4" w:space="0" w:color="F47527" w:themeColor="accent3"/>
          <w:insideH w:val="nil"/>
          <w:insideV w:val="nil"/>
        </w:tcBorders>
        <w:shd w:val="clear" w:color="auto" w:fill="F47527" w:themeFill="accent3"/>
      </w:tcPr>
    </w:tblStylePr>
    <w:tblStylePr w:type="lastRow">
      <w:rPr>
        <w:b/>
        <w:bCs/>
      </w:rPr>
      <w:tblPr/>
      <w:tcPr>
        <w:tcBorders>
          <w:top w:val="double" w:sz="4" w:space="0" w:color="F47527" w:themeColor="accent3"/>
        </w:tcBorders>
      </w:tcPr>
    </w:tblStylePr>
    <w:tblStylePr w:type="firstCol">
      <w:rPr>
        <w:b/>
        <w:bCs/>
      </w:rPr>
    </w:tblStylePr>
    <w:tblStylePr w:type="lastCol">
      <w:rPr>
        <w:b/>
        <w:bCs/>
      </w:rPr>
    </w:tblStylePr>
    <w:tblStylePr w:type="band1Vert">
      <w:tblPr/>
      <w:tcPr>
        <w:shd w:val="clear" w:color="auto" w:fill="FCE3D3" w:themeFill="accent3" w:themeFillTint="33"/>
      </w:tcPr>
    </w:tblStylePr>
    <w:tblStylePr w:type="band1Horz">
      <w:tblPr/>
      <w:tcPr>
        <w:shd w:val="clear" w:color="auto" w:fill="FCE3D3" w:themeFill="accent3" w:themeFillTint="33"/>
      </w:tcPr>
    </w:tblStylePr>
  </w:style>
  <w:style w:type="table" w:styleId="GridTable4-Accent4">
    <w:name w:val="Grid Table 4 Accent 4"/>
    <w:basedOn w:val="TableNormal"/>
    <w:uiPriority w:val="49"/>
    <w:rsid w:val="002C4BD7"/>
    <w:tblPr>
      <w:tblStyleRowBandSize w:val="1"/>
      <w:tblStyleColBandSize w:val="1"/>
      <w:tblBorders>
        <w:top w:val="single" w:sz="4" w:space="0" w:color="F37A89" w:themeColor="accent4" w:themeTint="99"/>
        <w:left w:val="single" w:sz="4" w:space="0" w:color="F37A89" w:themeColor="accent4" w:themeTint="99"/>
        <w:bottom w:val="single" w:sz="4" w:space="0" w:color="F37A89" w:themeColor="accent4" w:themeTint="99"/>
        <w:right w:val="single" w:sz="4" w:space="0" w:color="F37A89" w:themeColor="accent4" w:themeTint="99"/>
        <w:insideH w:val="single" w:sz="4" w:space="0" w:color="F37A89" w:themeColor="accent4" w:themeTint="99"/>
        <w:insideV w:val="single" w:sz="4" w:space="0" w:color="F37A89" w:themeColor="accent4" w:themeTint="99"/>
      </w:tblBorders>
    </w:tblPr>
    <w:tblStylePr w:type="firstRow">
      <w:rPr>
        <w:b/>
        <w:bCs/>
        <w:color w:val="FFFFFF" w:themeColor="background1"/>
      </w:rPr>
      <w:tblPr/>
      <w:tcPr>
        <w:tcBorders>
          <w:top w:val="single" w:sz="4" w:space="0" w:color="EC223B" w:themeColor="accent4"/>
          <w:left w:val="single" w:sz="4" w:space="0" w:color="EC223B" w:themeColor="accent4"/>
          <w:bottom w:val="single" w:sz="4" w:space="0" w:color="EC223B" w:themeColor="accent4"/>
          <w:right w:val="single" w:sz="4" w:space="0" w:color="EC223B" w:themeColor="accent4"/>
          <w:insideH w:val="nil"/>
          <w:insideV w:val="nil"/>
        </w:tcBorders>
        <w:shd w:val="clear" w:color="auto" w:fill="EC223B" w:themeFill="accent4"/>
      </w:tcPr>
    </w:tblStylePr>
    <w:tblStylePr w:type="lastRow">
      <w:rPr>
        <w:b/>
        <w:bCs/>
      </w:rPr>
      <w:tblPr/>
      <w:tcPr>
        <w:tcBorders>
          <w:top w:val="double" w:sz="4" w:space="0" w:color="EC223B" w:themeColor="accent4"/>
        </w:tcBorders>
      </w:tcPr>
    </w:tblStylePr>
    <w:tblStylePr w:type="firstCol">
      <w:rPr>
        <w:b/>
        <w:bCs/>
      </w:rPr>
    </w:tblStylePr>
    <w:tblStylePr w:type="lastCol">
      <w:rPr>
        <w:b/>
        <w:bCs/>
      </w:rPr>
    </w:tblStylePr>
    <w:tblStylePr w:type="band1Vert">
      <w:tblPr/>
      <w:tcPr>
        <w:shd w:val="clear" w:color="auto" w:fill="FBD2D7" w:themeFill="accent4" w:themeFillTint="33"/>
      </w:tcPr>
    </w:tblStylePr>
    <w:tblStylePr w:type="band1Horz">
      <w:tblPr/>
      <w:tcPr>
        <w:shd w:val="clear" w:color="auto" w:fill="FBD2D7" w:themeFill="accent4" w:themeFillTint="33"/>
      </w:tcPr>
    </w:tblStylePr>
  </w:style>
  <w:style w:type="table" w:styleId="GridTable4-Accent5">
    <w:name w:val="Grid Table 4 Accent 5"/>
    <w:basedOn w:val="TableNormal"/>
    <w:uiPriority w:val="49"/>
    <w:rsid w:val="002C4BD7"/>
    <w:tblPr>
      <w:tblStyleRowBandSize w:val="1"/>
      <w:tblStyleColBandSize w:val="1"/>
      <w:tblBorders>
        <w:top w:val="single" w:sz="4" w:space="0" w:color="EB718B" w:themeColor="accent5" w:themeTint="99"/>
        <w:left w:val="single" w:sz="4" w:space="0" w:color="EB718B" w:themeColor="accent5" w:themeTint="99"/>
        <w:bottom w:val="single" w:sz="4" w:space="0" w:color="EB718B" w:themeColor="accent5" w:themeTint="99"/>
        <w:right w:val="single" w:sz="4" w:space="0" w:color="EB718B" w:themeColor="accent5" w:themeTint="99"/>
        <w:insideH w:val="single" w:sz="4" w:space="0" w:color="EB718B" w:themeColor="accent5" w:themeTint="99"/>
        <w:insideV w:val="single" w:sz="4" w:space="0" w:color="EB718B" w:themeColor="accent5" w:themeTint="99"/>
      </w:tblBorders>
    </w:tblPr>
    <w:tblStylePr w:type="firstRow">
      <w:rPr>
        <w:b/>
        <w:bCs/>
        <w:color w:val="FFFFFF" w:themeColor="background1"/>
      </w:rPr>
      <w:tblPr/>
      <w:tcPr>
        <w:tcBorders>
          <w:top w:val="single" w:sz="4" w:space="0" w:color="D41E44" w:themeColor="accent5"/>
          <w:left w:val="single" w:sz="4" w:space="0" w:color="D41E44" w:themeColor="accent5"/>
          <w:bottom w:val="single" w:sz="4" w:space="0" w:color="D41E44" w:themeColor="accent5"/>
          <w:right w:val="single" w:sz="4" w:space="0" w:color="D41E44" w:themeColor="accent5"/>
          <w:insideH w:val="nil"/>
          <w:insideV w:val="nil"/>
        </w:tcBorders>
        <w:shd w:val="clear" w:color="auto" w:fill="D41E44" w:themeFill="accent5"/>
      </w:tcPr>
    </w:tblStylePr>
    <w:tblStylePr w:type="lastRow">
      <w:rPr>
        <w:b/>
        <w:bCs/>
      </w:rPr>
      <w:tblPr/>
      <w:tcPr>
        <w:tcBorders>
          <w:top w:val="double" w:sz="4" w:space="0" w:color="D41E44" w:themeColor="accent5"/>
        </w:tcBorders>
      </w:tcPr>
    </w:tblStylePr>
    <w:tblStylePr w:type="firstCol">
      <w:rPr>
        <w:b/>
        <w:bCs/>
      </w:rPr>
    </w:tblStylePr>
    <w:tblStylePr w:type="lastCol">
      <w:rPr>
        <w:b/>
        <w:bCs/>
      </w:rPr>
    </w:tblStylePr>
    <w:tblStylePr w:type="band1Vert">
      <w:tblPr/>
      <w:tcPr>
        <w:shd w:val="clear" w:color="auto" w:fill="F8CFD8" w:themeFill="accent5" w:themeFillTint="33"/>
      </w:tcPr>
    </w:tblStylePr>
    <w:tblStylePr w:type="band1Horz">
      <w:tblPr/>
      <w:tcPr>
        <w:shd w:val="clear" w:color="auto" w:fill="F8CFD8" w:themeFill="accent5" w:themeFillTint="33"/>
      </w:tcPr>
    </w:tblStylePr>
  </w:style>
  <w:style w:type="table" w:styleId="GridTable4-Accent6">
    <w:name w:val="Grid Table 4 Accent 6"/>
    <w:basedOn w:val="TableNormal"/>
    <w:uiPriority w:val="49"/>
    <w:rsid w:val="002C4BD7"/>
    <w:tblPr>
      <w:tblStyleRowBandSize w:val="1"/>
      <w:tblStyleColBandSize w:val="1"/>
      <w:tblBorders>
        <w:top w:val="single" w:sz="4" w:space="0" w:color="FAC679" w:themeColor="accent6" w:themeTint="99"/>
        <w:left w:val="single" w:sz="4" w:space="0" w:color="FAC679" w:themeColor="accent6" w:themeTint="99"/>
        <w:bottom w:val="single" w:sz="4" w:space="0" w:color="FAC679" w:themeColor="accent6" w:themeTint="99"/>
        <w:right w:val="single" w:sz="4" w:space="0" w:color="FAC679" w:themeColor="accent6" w:themeTint="99"/>
        <w:insideH w:val="single" w:sz="4" w:space="0" w:color="FAC679" w:themeColor="accent6" w:themeTint="99"/>
        <w:insideV w:val="single" w:sz="4" w:space="0" w:color="FAC679" w:themeColor="accent6" w:themeTint="99"/>
      </w:tblBorders>
    </w:tblPr>
    <w:tblStylePr w:type="firstRow">
      <w:rPr>
        <w:b/>
        <w:bCs/>
        <w:color w:val="FFFFFF" w:themeColor="background1"/>
      </w:rPr>
      <w:tblPr/>
      <w:tcPr>
        <w:tcBorders>
          <w:top w:val="single" w:sz="4" w:space="0" w:color="F8A120" w:themeColor="accent6"/>
          <w:left w:val="single" w:sz="4" w:space="0" w:color="F8A120" w:themeColor="accent6"/>
          <w:bottom w:val="single" w:sz="4" w:space="0" w:color="F8A120" w:themeColor="accent6"/>
          <w:right w:val="single" w:sz="4" w:space="0" w:color="F8A120" w:themeColor="accent6"/>
          <w:insideH w:val="nil"/>
          <w:insideV w:val="nil"/>
        </w:tcBorders>
        <w:shd w:val="clear" w:color="auto" w:fill="F8A120" w:themeFill="accent6"/>
      </w:tcPr>
    </w:tblStylePr>
    <w:tblStylePr w:type="lastRow">
      <w:rPr>
        <w:b/>
        <w:bCs/>
      </w:rPr>
      <w:tblPr/>
      <w:tcPr>
        <w:tcBorders>
          <w:top w:val="double" w:sz="4" w:space="0" w:color="F8A120" w:themeColor="accent6"/>
        </w:tcBorders>
      </w:tcPr>
    </w:tblStylePr>
    <w:tblStylePr w:type="firstCol">
      <w:rPr>
        <w:b/>
        <w:bCs/>
      </w:rPr>
    </w:tblStylePr>
    <w:tblStylePr w:type="lastCol">
      <w:rPr>
        <w:b/>
        <w:bCs/>
      </w:rPr>
    </w:tblStylePr>
    <w:tblStylePr w:type="band1Vert">
      <w:tblPr/>
      <w:tcPr>
        <w:shd w:val="clear" w:color="auto" w:fill="FDECD2" w:themeFill="accent6" w:themeFillTint="33"/>
      </w:tcPr>
    </w:tblStylePr>
    <w:tblStylePr w:type="band1Horz">
      <w:tblPr/>
      <w:tcPr>
        <w:shd w:val="clear" w:color="auto" w:fill="FDECD2" w:themeFill="accent6" w:themeFillTint="33"/>
      </w:tcPr>
    </w:tblStylePr>
  </w:style>
  <w:style w:type="table" w:styleId="GridTable5Dark">
    <w:name w:val="Grid Table 5 Dark"/>
    <w:basedOn w:val="TableNormal"/>
    <w:uiPriority w:val="50"/>
    <w:rsid w:val="002C4BD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C4BD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F7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ABB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ABB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ABB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ABB6" w:themeFill="accent1"/>
      </w:tcPr>
    </w:tblStylePr>
    <w:tblStylePr w:type="band1Vert">
      <w:tblPr/>
      <w:tcPr>
        <w:shd w:val="clear" w:color="auto" w:fill="89EFF6" w:themeFill="accent1" w:themeFillTint="66"/>
      </w:tcPr>
    </w:tblStylePr>
    <w:tblStylePr w:type="band1Horz">
      <w:tblPr/>
      <w:tcPr>
        <w:shd w:val="clear" w:color="auto" w:fill="89EFF6" w:themeFill="accent1" w:themeFillTint="66"/>
      </w:tcPr>
    </w:tblStylePr>
  </w:style>
  <w:style w:type="table" w:styleId="GridTable5Dark-Accent2">
    <w:name w:val="Grid Table 5 Dark Accent 2"/>
    <w:basedOn w:val="TableNormal"/>
    <w:uiPriority w:val="50"/>
    <w:rsid w:val="002C4BD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F3D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C64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C64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C64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C640" w:themeFill="accent2"/>
      </w:tcPr>
    </w:tblStylePr>
    <w:tblStylePr w:type="band1Vert">
      <w:tblPr/>
      <w:tcPr>
        <w:shd w:val="clear" w:color="auto" w:fill="D2E8B2" w:themeFill="accent2" w:themeFillTint="66"/>
      </w:tcPr>
    </w:tblStylePr>
    <w:tblStylePr w:type="band1Horz">
      <w:tblPr/>
      <w:tcPr>
        <w:shd w:val="clear" w:color="auto" w:fill="D2E8B2" w:themeFill="accent2" w:themeFillTint="66"/>
      </w:tcPr>
    </w:tblStylePr>
  </w:style>
  <w:style w:type="table" w:styleId="GridTable5Dark-Accent3">
    <w:name w:val="Grid Table 5 Dark Accent 3"/>
    <w:basedOn w:val="TableNormal"/>
    <w:uiPriority w:val="50"/>
    <w:rsid w:val="002C4BD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3D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4752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4752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4752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47527" w:themeFill="accent3"/>
      </w:tcPr>
    </w:tblStylePr>
    <w:tblStylePr w:type="band1Vert">
      <w:tblPr/>
      <w:tcPr>
        <w:shd w:val="clear" w:color="auto" w:fill="FAC7A8" w:themeFill="accent3" w:themeFillTint="66"/>
      </w:tcPr>
    </w:tblStylePr>
    <w:tblStylePr w:type="band1Horz">
      <w:tblPr/>
      <w:tcPr>
        <w:shd w:val="clear" w:color="auto" w:fill="FAC7A8" w:themeFill="accent3" w:themeFillTint="66"/>
      </w:tcPr>
    </w:tblStylePr>
  </w:style>
  <w:style w:type="table" w:styleId="GridTable5Dark-Accent4">
    <w:name w:val="Grid Table 5 Dark Accent 4"/>
    <w:basedOn w:val="TableNormal"/>
    <w:uiPriority w:val="50"/>
    <w:rsid w:val="002C4BD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2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C223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C223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C223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C223B" w:themeFill="accent4"/>
      </w:tcPr>
    </w:tblStylePr>
    <w:tblStylePr w:type="band1Vert">
      <w:tblPr/>
      <w:tcPr>
        <w:shd w:val="clear" w:color="auto" w:fill="F7A6B0" w:themeFill="accent4" w:themeFillTint="66"/>
      </w:tcPr>
    </w:tblStylePr>
    <w:tblStylePr w:type="band1Horz">
      <w:tblPr/>
      <w:tcPr>
        <w:shd w:val="clear" w:color="auto" w:fill="F7A6B0" w:themeFill="accent4" w:themeFillTint="66"/>
      </w:tcPr>
    </w:tblStylePr>
  </w:style>
  <w:style w:type="table" w:styleId="GridTable5Dark-Accent5">
    <w:name w:val="Grid Table 5 Dark Accent 5"/>
    <w:basedOn w:val="TableNormal"/>
    <w:uiPriority w:val="50"/>
    <w:rsid w:val="002C4BD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CFD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41E4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41E4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41E4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41E44" w:themeFill="accent5"/>
      </w:tcPr>
    </w:tblStylePr>
    <w:tblStylePr w:type="band1Vert">
      <w:tblPr/>
      <w:tcPr>
        <w:shd w:val="clear" w:color="auto" w:fill="F1A0B1" w:themeFill="accent5" w:themeFillTint="66"/>
      </w:tcPr>
    </w:tblStylePr>
    <w:tblStylePr w:type="band1Horz">
      <w:tblPr/>
      <w:tcPr>
        <w:shd w:val="clear" w:color="auto" w:fill="F1A0B1" w:themeFill="accent5" w:themeFillTint="66"/>
      </w:tcPr>
    </w:tblStylePr>
  </w:style>
  <w:style w:type="table" w:styleId="GridTable5Dark-Accent6">
    <w:name w:val="Grid Table 5 Dark Accent 6"/>
    <w:basedOn w:val="TableNormal"/>
    <w:uiPriority w:val="50"/>
    <w:rsid w:val="002C4BD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CD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8A12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8A12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8A12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8A120" w:themeFill="accent6"/>
      </w:tcPr>
    </w:tblStylePr>
    <w:tblStylePr w:type="band1Vert">
      <w:tblPr/>
      <w:tcPr>
        <w:shd w:val="clear" w:color="auto" w:fill="FCD9A5" w:themeFill="accent6" w:themeFillTint="66"/>
      </w:tcPr>
    </w:tblStylePr>
    <w:tblStylePr w:type="band1Horz">
      <w:tblPr/>
      <w:tcPr>
        <w:shd w:val="clear" w:color="auto" w:fill="FCD9A5" w:themeFill="accent6" w:themeFillTint="66"/>
      </w:tcPr>
    </w:tblStylePr>
  </w:style>
  <w:style w:type="table" w:styleId="GridTable6Colorful">
    <w:name w:val="Grid Table 6 Colorful"/>
    <w:basedOn w:val="TableNormal"/>
    <w:uiPriority w:val="51"/>
    <w:rsid w:val="002C4BD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C4BD7"/>
    <w:rPr>
      <w:color w:val="097F88" w:themeColor="accent1" w:themeShade="BF"/>
    </w:rPr>
    <w:tblPr>
      <w:tblStyleRowBandSize w:val="1"/>
      <w:tblStyleColBandSize w:val="1"/>
      <w:tblBorders>
        <w:top w:val="single" w:sz="4" w:space="0" w:color="4EE7F2" w:themeColor="accent1" w:themeTint="99"/>
        <w:left w:val="single" w:sz="4" w:space="0" w:color="4EE7F2" w:themeColor="accent1" w:themeTint="99"/>
        <w:bottom w:val="single" w:sz="4" w:space="0" w:color="4EE7F2" w:themeColor="accent1" w:themeTint="99"/>
        <w:right w:val="single" w:sz="4" w:space="0" w:color="4EE7F2" w:themeColor="accent1" w:themeTint="99"/>
        <w:insideH w:val="single" w:sz="4" w:space="0" w:color="4EE7F2" w:themeColor="accent1" w:themeTint="99"/>
        <w:insideV w:val="single" w:sz="4" w:space="0" w:color="4EE7F2" w:themeColor="accent1" w:themeTint="99"/>
      </w:tblBorders>
    </w:tblPr>
    <w:tblStylePr w:type="firstRow">
      <w:rPr>
        <w:b/>
        <w:bCs/>
      </w:rPr>
      <w:tblPr/>
      <w:tcPr>
        <w:tcBorders>
          <w:bottom w:val="single" w:sz="12" w:space="0" w:color="4EE7F2" w:themeColor="accent1" w:themeTint="99"/>
        </w:tcBorders>
      </w:tcPr>
    </w:tblStylePr>
    <w:tblStylePr w:type="lastRow">
      <w:rPr>
        <w:b/>
        <w:bCs/>
      </w:rPr>
      <w:tblPr/>
      <w:tcPr>
        <w:tcBorders>
          <w:top w:val="double" w:sz="4" w:space="0" w:color="4EE7F2" w:themeColor="accent1" w:themeTint="99"/>
        </w:tcBorders>
      </w:tcPr>
    </w:tblStylePr>
    <w:tblStylePr w:type="firstCol">
      <w:rPr>
        <w:b/>
        <w:bCs/>
      </w:rPr>
    </w:tblStylePr>
    <w:tblStylePr w:type="lastCol">
      <w:rPr>
        <w:b/>
        <w:bCs/>
      </w:rPr>
    </w:tblStylePr>
    <w:tblStylePr w:type="band1Vert">
      <w:tblPr/>
      <w:tcPr>
        <w:shd w:val="clear" w:color="auto" w:fill="C4F7FA" w:themeFill="accent1" w:themeFillTint="33"/>
      </w:tcPr>
    </w:tblStylePr>
    <w:tblStylePr w:type="band1Horz">
      <w:tblPr/>
      <w:tcPr>
        <w:shd w:val="clear" w:color="auto" w:fill="C4F7FA" w:themeFill="accent1" w:themeFillTint="33"/>
      </w:tcPr>
    </w:tblStylePr>
  </w:style>
  <w:style w:type="table" w:styleId="GridTable6Colorful-Accent2">
    <w:name w:val="Grid Table 6 Colorful Accent 2"/>
    <w:basedOn w:val="TableNormal"/>
    <w:uiPriority w:val="51"/>
    <w:rsid w:val="002C4BD7"/>
    <w:rPr>
      <w:color w:val="6B962D" w:themeColor="accent2" w:themeShade="BF"/>
    </w:rPr>
    <w:tblPr>
      <w:tblStyleRowBandSize w:val="1"/>
      <w:tblStyleColBandSize w:val="1"/>
      <w:tblBorders>
        <w:top w:val="single" w:sz="4" w:space="0" w:color="BBDC8C" w:themeColor="accent2" w:themeTint="99"/>
        <w:left w:val="single" w:sz="4" w:space="0" w:color="BBDC8C" w:themeColor="accent2" w:themeTint="99"/>
        <w:bottom w:val="single" w:sz="4" w:space="0" w:color="BBDC8C" w:themeColor="accent2" w:themeTint="99"/>
        <w:right w:val="single" w:sz="4" w:space="0" w:color="BBDC8C" w:themeColor="accent2" w:themeTint="99"/>
        <w:insideH w:val="single" w:sz="4" w:space="0" w:color="BBDC8C" w:themeColor="accent2" w:themeTint="99"/>
        <w:insideV w:val="single" w:sz="4" w:space="0" w:color="BBDC8C" w:themeColor="accent2" w:themeTint="99"/>
      </w:tblBorders>
    </w:tblPr>
    <w:tblStylePr w:type="firstRow">
      <w:rPr>
        <w:b/>
        <w:bCs/>
      </w:rPr>
      <w:tblPr/>
      <w:tcPr>
        <w:tcBorders>
          <w:bottom w:val="single" w:sz="12" w:space="0" w:color="BBDC8C" w:themeColor="accent2" w:themeTint="99"/>
        </w:tcBorders>
      </w:tcPr>
    </w:tblStylePr>
    <w:tblStylePr w:type="lastRow">
      <w:rPr>
        <w:b/>
        <w:bCs/>
      </w:rPr>
      <w:tblPr/>
      <w:tcPr>
        <w:tcBorders>
          <w:top w:val="double" w:sz="4" w:space="0" w:color="BBDC8C" w:themeColor="accent2" w:themeTint="99"/>
        </w:tcBorders>
      </w:tcPr>
    </w:tblStylePr>
    <w:tblStylePr w:type="firstCol">
      <w:rPr>
        <w:b/>
        <w:bCs/>
      </w:rPr>
    </w:tblStylePr>
    <w:tblStylePr w:type="lastCol">
      <w:rPr>
        <w:b/>
        <w:bCs/>
      </w:rPr>
    </w:tblStylePr>
    <w:tblStylePr w:type="band1Vert">
      <w:tblPr/>
      <w:tcPr>
        <w:shd w:val="clear" w:color="auto" w:fill="E8F3D8" w:themeFill="accent2" w:themeFillTint="33"/>
      </w:tcPr>
    </w:tblStylePr>
    <w:tblStylePr w:type="band1Horz">
      <w:tblPr/>
      <w:tcPr>
        <w:shd w:val="clear" w:color="auto" w:fill="E8F3D8" w:themeFill="accent2" w:themeFillTint="33"/>
      </w:tcPr>
    </w:tblStylePr>
  </w:style>
  <w:style w:type="table" w:styleId="GridTable6Colorful-Accent3">
    <w:name w:val="Grid Table 6 Colorful Accent 3"/>
    <w:basedOn w:val="TableNormal"/>
    <w:uiPriority w:val="51"/>
    <w:rsid w:val="002C4BD7"/>
    <w:rPr>
      <w:color w:val="C9520A" w:themeColor="accent3" w:themeShade="BF"/>
    </w:rPr>
    <w:tblPr>
      <w:tblStyleRowBandSize w:val="1"/>
      <w:tblStyleColBandSize w:val="1"/>
      <w:tblBorders>
        <w:top w:val="single" w:sz="4" w:space="0" w:color="F8AC7D" w:themeColor="accent3" w:themeTint="99"/>
        <w:left w:val="single" w:sz="4" w:space="0" w:color="F8AC7D" w:themeColor="accent3" w:themeTint="99"/>
        <w:bottom w:val="single" w:sz="4" w:space="0" w:color="F8AC7D" w:themeColor="accent3" w:themeTint="99"/>
        <w:right w:val="single" w:sz="4" w:space="0" w:color="F8AC7D" w:themeColor="accent3" w:themeTint="99"/>
        <w:insideH w:val="single" w:sz="4" w:space="0" w:color="F8AC7D" w:themeColor="accent3" w:themeTint="99"/>
        <w:insideV w:val="single" w:sz="4" w:space="0" w:color="F8AC7D" w:themeColor="accent3" w:themeTint="99"/>
      </w:tblBorders>
    </w:tblPr>
    <w:tblStylePr w:type="firstRow">
      <w:rPr>
        <w:b/>
        <w:bCs/>
      </w:rPr>
      <w:tblPr/>
      <w:tcPr>
        <w:tcBorders>
          <w:bottom w:val="single" w:sz="12" w:space="0" w:color="F8AC7D" w:themeColor="accent3" w:themeTint="99"/>
        </w:tcBorders>
      </w:tcPr>
    </w:tblStylePr>
    <w:tblStylePr w:type="lastRow">
      <w:rPr>
        <w:b/>
        <w:bCs/>
      </w:rPr>
      <w:tblPr/>
      <w:tcPr>
        <w:tcBorders>
          <w:top w:val="double" w:sz="4" w:space="0" w:color="F8AC7D" w:themeColor="accent3" w:themeTint="99"/>
        </w:tcBorders>
      </w:tcPr>
    </w:tblStylePr>
    <w:tblStylePr w:type="firstCol">
      <w:rPr>
        <w:b/>
        <w:bCs/>
      </w:rPr>
    </w:tblStylePr>
    <w:tblStylePr w:type="lastCol">
      <w:rPr>
        <w:b/>
        <w:bCs/>
      </w:rPr>
    </w:tblStylePr>
    <w:tblStylePr w:type="band1Vert">
      <w:tblPr/>
      <w:tcPr>
        <w:shd w:val="clear" w:color="auto" w:fill="FCE3D3" w:themeFill="accent3" w:themeFillTint="33"/>
      </w:tcPr>
    </w:tblStylePr>
    <w:tblStylePr w:type="band1Horz">
      <w:tblPr/>
      <w:tcPr>
        <w:shd w:val="clear" w:color="auto" w:fill="FCE3D3" w:themeFill="accent3" w:themeFillTint="33"/>
      </w:tcPr>
    </w:tblStylePr>
  </w:style>
  <w:style w:type="table" w:styleId="GridTable6Colorful-Accent4">
    <w:name w:val="Grid Table 6 Colorful Accent 4"/>
    <w:basedOn w:val="TableNormal"/>
    <w:uiPriority w:val="51"/>
    <w:rsid w:val="002C4BD7"/>
    <w:rPr>
      <w:color w:val="B91024" w:themeColor="accent4" w:themeShade="BF"/>
    </w:rPr>
    <w:tblPr>
      <w:tblStyleRowBandSize w:val="1"/>
      <w:tblStyleColBandSize w:val="1"/>
      <w:tblBorders>
        <w:top w:val="single" w:sz="4" w:space="0" w:color="F37A89" w:themeColor="accent4" w:themeTint="99"/>
        <w:left w:val="single" w:sz="4" w:space="0" w:color="F37A89" w:themeColor="accent4" w:themeTint="99"/>
        <w:bottom w:val="single" w:sz="4" w:space="0" w:color="F37A89" w:themeColor="accent4" w:themeTint="99"/>
        <w:right w:val="single" w:sz="4" w:space="0" w:color="F37A89" w:themeColor="accent4" w:themeTint="99"/>
        <w:insideH w:val="single" w:sz="4" w:space="0" w:color="F37A89" w:themeColor="accent4" w:themeTint="99"/>
        <w:insideV w:val="single" w:sz="4" w:space="0" w:color="F37A89" w:themeColor="accent4" w:themeTint="99"/>
      </w:tblBorders>
    </w:tblPr>
    <w:tblStylePr w:type="firstRow">
      <w:rPr>
        <w:b/>
        <w:bCs/>
      </w:rPr>
      <w:tblPr/>
      <w:tcPr>
        <w:tcBorders>
          <w:bottom w:val="single" w:sz="12" w:space="0" w:color="F37A89" w:themeColor="accent4" w:themeTint="99"/>
        </w:tcBorders>
      </w:tcPr>
    </w:tblStylePr>
    <w:tblStylePr w:type="lastRow">
      <w:rPr>
        <w:b/>
        <w:bCs/>
      </w:rPr>
      <w:tblPr/>
      <w:tcPr>
        <w:tcBorders>
          <w:top w:val="double" w:sz="4" w:space="0" w:color="F37A89" w:themeColor="accent4" w:themeTint="99"/>
        </w:tcBorders>
      </w:tcPr>
    </w:tblStylePr>
    <w:tblStylePr w:type="firstCol">
      <w:rPr>
        <w:b/>
        <w:bCs/>
      </w:rPr>
    </w:tblStylePr>
    <w:tblStylePr w:type="lastCol">
      <w:rPr>
        <w:b/>
        <w:bCs/>
      </w:rPr>
    </w:tblStylePr>
    <w:tblStylePr w:type="band1Vert">
      <w:tblPr/>
      <w:tcPr>
        <w:shd w:val="clear" w:color="auto" w:fill="FBD2D7" w:themeFill="accent4" w:themeFillTint="33"/>
      </w:tcPr>
    </w:tblStylePr>
    <w:tblStylePr w:type="band1Horz">
      <w:tblPr/>
      <w:tcPr>
        <w:shd w:val="clear" w:color="auto" w:fill="FBD2D7" w:themeFill="accent4" w:themeFillTint="33"/>
      </w:tcPr>
    </w:tblStylePr>
  </w:style>
  <w:style w:type="table" w:styleId="GridTable6Colorful-Accent5">
    <w:name w:val="Grid Table 6 Colorful Accent 5"/>
    <w:basedOn w:val="TableNormal"/>
    <w:uiPriority w:val="51"/>
    <w:rsid w:val="002C4BD7"/>
    <w:rPr>
      <w:color w:val="9E1632" w:themeColor="accent5" w:themeShade="BF"/>
    </w:rPr>
    <w:tblPr>
      <w:tblStyleRowBandSize w:val="1"/>
      <w:tblStyleColBandSize w:val="1"/>
      <w:tblBorders>
        <w:top w:val="single" w:sz="4" w:space="0" w:color="EB718B" w:themeColor="accent5" w:themeTint="99"/>
        <w:left w:val="single" w:sz="4" w:space="0" w:color="EB718B" w:themeColor="accent5" w:themeTint="99"/>
        <w:bottom w:val="single" w:sz="4" w:space="0" w:color="EB718B" w:themeColor="accent5" w:themeTint="99"/>
        <w:right w:val="single" w:sz="4" w:space="0" w:color="EB718B" w:themeColor="accent5" w:themeTint="99"/>
        <w:insideH w:val="single" w:sz="4" w:space="0" w:color="EB718B" w:themeColor="accent5" w:themeTint="99"/>
        <w:insideV w:val="single" w:sz="4" w:space="0" w:color="EB718B" w:themeColor="accent5" w:themeTint="99"/>
      </w:tblBorders>
    </w:tblPr>
    <w:tblStylePr w:type="firstRow">
      <w:rPr>
        <w:b/>
        <w:bCs/>
      </w:rPr>
      <w:tblPr/>
      <w:tcPr>
        <w:tcBorders>
          <w:bottom w:val="single" w:sz="12" w:space="0" w:color="EB718B" w:themeColor="accent5" w:themeTint="99"/>
        </w:tcBorders>
      </w:tcPr>
    </w:tblStylePr>
    <w:tblStylePr w:type="lastRow">
      <w:rPr>
        <w:b/>
        <w:bCs/>
      </w:rPr>
      <w:tblPr/>
      <w:tcPr>
        <w:tcBorders>
          <w:top w:val="double" w:sz="4" w:space="0" w:color="EB718B" w:themeColor="accent5" w:themeTint="99"/>
        </w:tcBorders>
      </w:tcPr>
    </w:tblStylePr>
    <w:tblStylePr w:type="firstCol">
      <w:rPr>
        <w:b/>
        <w:bCs/>
      </w:rPr>
    </w:tblStylePr>
    <w:tblStylePr w:type="lastCol">
      <w:rPr>
        <w:b/>
        <w:bCs/>
      </w:rPr>
    </w:tblStylePr>
    <w:tblStylePr w:type="band1Vert">
      <w:tblPr/>
      <w:tcPr>
        <w:shd w:val="clear" w:color="auto" w:fill="F8CFD8" w:themeFill="accent5" w:themeFillTint="33"/>
      </w:tcPr>
    </w:tblStylePr>
    <w:tblStylePr w:type="band1Horz">
      <w:tblPr/>
      <w:tcPr>
        <w:shd w:val="clear" w:color="auto" w:fill="F8CFD8" w:themeFill="accent5" w:themeFillTint="33"/>
      </w:tcPr>
    </w:tblStylePr>
  </w:style>
  <w:style w:type="table" w:styleId="GridTable6Colorful-Accent6">
    <w:name w:val="Grid Table 6 Colorful Accent 6"/>
    <w:basedOn w:val="TableNormal"/>
    <w:uiPriority w:val="51"/>
    <w:rsid w:val="002C4BD7"/>
    <w:rPr>
      <w:color w:val="CB7B06" w:themeColor="accent6" w:themeShade="BF"/>
    </w:rPr>
    <w:tblPr>
      <w:tblStyleRowBandSize w:val="1"/>
      <w:tblStyleColBandSize w:val="1"/>
      <w:tblBorders>
        <w:top w:val="single" w:sz="4" w:space="0" w:color="FAC679" w:themeColor="accent6" w:themeTint="99"/>
        <w:left w:val="single" w:sz="4" w:space="0" w:color="FAC679" w:themeColor="accent6" w:themeTint="99"/>
        <w:bottom w:val="single" w:sz="4" w:space="0" w:color="FAC679" w:themeColor="accent6" w:themeTint="99"/>
        <w:right w:val="single" w:sz="4" w:space="0" w:color="FAC679" w:themeColor="accent6" w:themeTint="99"/>
        <w:insideH w:val="single" w:sz="4" w:space="0" w:color="FAC679" w:themeColor="accent6" w:themeTint="99"/>
        <w:insideV w:val="single" w:sz="4" w:space="0" w:color="FAC679" w:themeColor="accent6" w:themeTint="99"/>
      </w:tblBorders>
    </w:tblPr>
    <w:tblStylePr w:type="firstRow">
      <w:rPr>
        <w:b/>
        <w:bCs/>
      </w:rPr>
      <w:tblPr/>
      <w:tcPr>
        <w:tcBorders>
          <w:bottom w:val="single" w:sz="12" w:space="0" w:color="FAC679" w:themeColor="accent6" w:themeTint="99"/>
        </w:tcBorders>
      </w:tcPr>
    </w:tblStylePr>
    <w:tblStylePr w:type="lastRow">
      <w:rPr>
        <w:b/>
        <w:bCs/>
      </w:rPr>
      <w:tblPr/>
      <w:tcPr>
        <w:tcBorders>
          <w:top w:val="double" w:sz="4" w:space="0" w:color="FAC679" w:themeColor="accent6" w:themeTint="99"/>
        </w:tcBorders>
      </w:tcPr>
    </w:tblStylePr>
    <w:tblStylePr w:type="firstCol">
      <w:rPr>
        <w:b/>
        <w:bCs/>
      </w:rPr>
    </w:tblStylePr>
    <w:tblStylePr w:type="lastCol">
      <w:rPr>
        <w:b/>
        <w:bCs/>
      </w:rPr>
    </w:tblStylePr>
    <w:tblStylePr w:type="band1Vert">
      <w:tblPr/>
      <w:tcPr>
        <w:shd w:val="clear" w:color="auto" w:fill="FDECD2" w:themeFill="accent6" w:themeFillTint="33"/>
      </w:tcPr>
    </w:tblStylePr>
    <w:tblStylePr w:type="band1Horz">
      <w:tblPr/>
      <w:tcPr>
        <w:shd w:val="clear" w:color="auto" w:fill="FDECD2" w:themeFill="accent6" w:themeFillTint="33"/>
      </w:tcPr>
    </w:tblStylePr>
  </w:style>
  <w:style w:type="table" w:styleId="GridTable7Colorful">
    <w:name w:val="Grid Table 7 Colorful"/>
    <w:basedOn w:val="TableNormal"/>
    <w:uiPriority w:val="52"/>
    <w:rsid w:val="002C4BD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C4BD7"/>
    <w:rPr>
      <w:color w:val="097F88" w:themeColor="accent1" w:themeShade="BF"/>
    </w:rPr>
    <w:tblPr>
      <w:tblStyleRowBandSize w:val="1"/>
      <w:tblStyleColBandSize w:val="1"/>
      <w:tblBorders>
        <w:top w:val="single" w:sz="4" w:space="0" w:color="4EE7F2" w:themeColor="accent1" w:themeTint="99"/>
        <w:left w:val="single" w:sz="4" w:space="0" w:color="4EE7F2" w:themeColor="accent1" w:themeTint="99"/>
        <w:bottom w:val="single" w:sz="4" w:space="0" w:color="4EE7F2" w:themeColor="accent1" w:themeTint="99"/>
        <w:right w:val="single" w:sz="4" w:space="0" w:color="4EE7F2" w:themeColor="accent1" w:themeTint="99"/>
        <w:insideH w:val="single" w:sz="4" w:space="0" w:color="4EE7F2" w:themeColor="accent1" w:themeTint="99"/>
        <w:insideV w:val="single" w:sz="4" w:space="0" w:color="4EE7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F7FA" w:themeFill="accent1" w:themeFillTint="33"/>
      </w:tcPr>
    </w:tblStylePr>
    <w:tblStylePr w:type="band1Horz">
      <w:tblPr/>
      <w:tcPr>
        <w:shd w:val="clear" w:color="auto" w:fill="C4F7FA" w:themeFill="accent1" w:themeFillTint="33"/>
      </w:tcPr>
    </w:tblStylePr>
    <w:tblStylePr w:type="neCell">
      <w:tblPr/>
      <w:tcPr>
        <w:tcBorders>
          <w:bottom w:val="single" w:sz="4" w:space="0" w:color="4EE7F2" w:themeColor="accent1" w:themeTint="99"/>
        </w:tcBorders>
      </w:tcPr>
    </w:tblStylePr>
    <w:tblStylePr w:type="nwCell">
      <w:tblPr/>
      <w:tcPr>
        <w:tcBorders>
          <w:bottom w:val="single" w:sz="4" w:space="0" w:color="4EE7F2" w:themeColor="accent1" w:themeTint="99"/>
        </w:tcBorders>
      </w:tcPr>
    </w:tblStylePr>
    <w:tblStylePr w:type="seCell">
      <w:tblPr/>
      <w:tcPr>
        <w:tcBorders>
          <w:top w:val="single" w:sz="4" w:space="0" w:color="4EE7F2" w:themeColor="accent1" w:themeTint="99"/>
        </w:tcBorders>
      </w:tcPr>
    </w:tblStylePr>
    <w:tblStylePr w:type="swCell">
      <w:tblPr/>
      <w:tcPr>
        <w:tcBorders>
          <w:top w:val="single" w:sz="4" w:space="0" w:color="4EE7F2" w:themeColor="accent1" w:themeTint="99"/>
        </w:tcBorders>
      </w:tcPr>
    </w:tblStylePr>
  </w:style>
  <w:style w:type="table" w:styleId="GridTable7Colorful-Accent2">
    <w:name w:val="Grid Table 7 Colorful Accent 2"/>
    <w:basedOn w:val="TableNormal"/>
    <w:uiPriority w:val="52"/>
    <w:rsid w:val="002C4BD7"/>
    <w:rPr>
      <w:color w:val="6B962D" w:themeColor="accent2" w:themeShade="BF"/>
    </w:rPr>
    <w:tblPr>
      <w:tblStyleRowBandSize w:val="1"/>
      <w:tblStyleColBandSize w:val="1"/>
      <w:tblBorders>
        <w:top w:val="single" w:sz="4" w:space="0" w:color="BBDC8C" w:themeColor="accent2" w:themeTint="99"/>
        <w:left w:val="single" w:sz="4" w:space="0" w:color="BBDC8C" w:themeColor="accent2" w:themeTint="99"/>
        <w:bottom w:val="single" w:sz="4" w:space="0" w:color="BBDC8C" w:themeColor="accent2" w:themeTint="99"/>
        <w:right w:val="single" w:sz="4" w:space="0" w:color="BBDC8C" w:themeColor="accent2" w:themeTint="99"/>
        <w:insideH w:val="single" w:sz="4" w:space="0" w:color="BBDC8C" w:themeColor="accent2" w:themeTint="99"/>
        <w:insideV w:val="single" w:sz="4" w:space="0" w:color="BBDC8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F3D8" w:themeFill="accent2" w:themeFillTint="33"/>
      </w:tcPr>
    </w:tblStylePr>
    <w:tblStylePr w:type="band1Horz">
      <w:tblPr/>
      <w:tcPr>
        <w:shd w:val="clear" w:color="auto" w:fill="E8F3D8" w:themeFill="accent2" w:themeFillTint="33"/>
      </w:tcPr>
    </w:tblStylePr>
    <w:tblStylePr w:type="neCell">
      <w:tblPr/>
      <w:tcPr>
        <w:tcBorders>
          <w:bottom w:val="single" w:sz="4" w:space="0" w:color="BBDC8C" w:themeColor="accent2" w:themeTint="99"/>
        </w:tcBorders>
      </w:tcPr>
    </w:tblStylePr>
    <w:tblStylePr w:type="nwCell">
      <w:tblPr/>
      <w:tcPr>
        <w:tcBorders>
          <w:bottom w:val="single" w:sz="4" w:space="0" w:color="BBDC8C" w:themeColor="accent2" w:themeTint="99"/>
        </w:tcBorders>
      </w:tcPr>
    </w:tblStylePr>
    <w:tblStylePr w:type="seCell">
      <w:tblPr/>
      <w:tcPr>
        <w:tcBorders>
          <w:top w:val="single" w:sz="4" w:space="0" w:color="BBDC8C" w:themeColor="accent2" w:themeTint="99"/>
        </w:tcBorders>
      </w:tcPr>
    </w:tblStylePr>
    <w:tblStylePr w:type="swCell">
      <w:tblPr/>
      <w:tcPr>
        <w:tcBorders>
          <w:top w:val="single" w:sz="4" w:space="0" w:color="BBDC8C" w:themeColor="accent2" w:themeTint="99"/>
        </w:tcBorders>
      </w:tcPr>
    </w:tblStylePr>
  </w:style>
  <w:style w:type="table" w:styleId="GridTable7Colorful-Accent3">
    <w:name w:val="Grid Table 7 Colorful Accent 3"/>
    <w:basedOn w:val="TableNormal"/>
    <w:uiPriority w:val="52"/>
    <w:rsid w:val="002C4BD7"/>
    <w:rPr>
      <w:color w:val="C9520A" w:themeColor="accent3" w:themeShade="BF"/>
    </w:rPr>
    <w:tblPr>
      <w:tblStyleRowBandSize w:val="1"/>
      <w:tblStyleColBandSize w:val="1"/>
      <w:tblBorders>
        <w:top w:val="single" w:sz="4" w:space="0" w:color="F8AC7D" w:themeColor="accent3" w:themeTint="99"/>
        <w:left w:val="single" w:sz="4" w:space="0" w:color="F8AC7D" w:themeColor="accent3" w:themeTint="99"/>
        <w:bottom w:val="single" w:sz="4" w:space="0" w:color="F8AC7D" w:themeColor="accent3" w:themeTint="99"/>
        <w:right w:val="single" w:sz="4" w:space="0" w:color="F8AC7D" w:themeColor="accent3" w:themeTint="99"/>
        <w:insideH w:val="single" w:sz="4" w:space="0" w:color="F8AC7D" w:themeColor="accent3" w:themeTint="99"/>
        <w:insideV w:val="single" w:sz="4" w:space="0" w:color="F8AC7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3D3" w:themeFill="accent3" w:themeFillTint="33"/>
      </w:tcPr>
    </w:tblStylePr>
    <w:tblStylePr w:type="band1Horz">
      <w:tblPr/>
      <w:tcPr>
        <w:shd w:val="clear" w:color="auto" w:fill="FCE3D3" w:themeFill="accent3" w:themeFillTint="33"/>
      </w:tcPr>
    </w:tblStylePr>
    <w:tblStylePr w:type="neCell">
      <w:tblPr/>
      <w:tcPr>
        <w:tcBorders>
          <w:bottom w:val="single" w:sz="4" w:space="0" w:color="F8AC7D" w:themeColor="accent3" w:themeTint="99"/>
        </w:tcBorders>
      </w:tcPr>
    </w:tblStylePr>
    <w:tblStylePr w:type="nwCell">
      <w:tblPr/>
      <w:tcPr>
        <w:tcBorders>
          <w:bottom w:val="single" w:sz="4" w:space="0" w:color="F8AC7D" w:themeColor="accent3" w:themeTint="99"/>
        </w:tcBorders>
      </w:tcPr>
    </w:tblStylePr>
    <w:tblStylePr w:type="seCell">
      <w:tblPr/>
      <w:tcPr>
        <w:tcBorders>
          <w:top w:val="single" w:sz="4" w:space="0" w:color="F8AC7D" w:themeColor="accent3" w:themeTint="99"/>
        </w:tcBorders>
      </w:tcPr>
    </w:tblStylePr>
    <w:tblStylePr w:type="swCell">
      <w:tblPr/>
      <w:tcPr>
        <w:tcBorders>
          <w:top w:val="single" w:sz="4" w:space="0" w:color="F8AC7D" w:themeColor="accent3" w:themeTint="99"/>
        </w:tcBorders>
      </w:tcPr>
    </w:tblStylePr>
  </w:style>
  <w:style w:type="table" w:styleId="GridTable7Colorful-Accent4">
    <w:name w:val="Grid Table 7 Colorful Accent 4"/>
    <w:basedOn w:val="TableNormal"/>
    <w:uiPriority w:val="52"/>
    <w:rsid w:val="002C4BD7"/>
    <w:rPr>
      <w:color w:val="B91024" w:themeColor="accent4" w:themeShade="BF"/>
    </w:rPr>
    <w:tblPr>
      <w:tblStyleRowBandSize w:val="1"/>
      <w:tblStyleColBandSize w:val="1"/>
      <w:tblBorders>
        <w:top w:val="single" w:sz="4" w:space="0" w:color="F37A89" w:themeColor="accent4" w:themeTint="99"/>
        <w:left w:val="single" w:sz="4" w:space="0" w:color="F37A89" w:themeColor="accent4" w:themeTint="99"/>
        <w:bottom w:val="single" w:sz="4" w:space="0" w:color="F37A89" w:themeColor="accent4" w:themeTint="99"/>
        <w:right w:val="single" w:sz="4" w:space="0" w:color="F37A89" w:themeColor="accent4" w:themeTint="99"/>
        <w:insideH w:val="single" w:sz="4" w:space="0" w:color="F37A89" w:themeColor="accent4" w:themeTint="99"/>
        <w:insideV w:val="single" w:sz="4" w:space="0" w:color="F37A8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D2D7" w:themeFill="accent4" w:themeFillTint="33"/>
      </w:tcPr>
    </w:tblStylePr>
    <w:tblStylePr w:type="band1Horz">
      <w:tblPr/>
      <w:tcPr>
        <w:shd w:val="clear" w:color="auto" w:fill="FBD2D7" w:themeFill="accent4" w:themeFillTint="33"/>
      </w:tcPr>
    </w:tblStylePr>
    <w:tblStylePr w:type="neCell">
      <w:tblPr/>
      <w:tcPr>
        <w:tcBorders>
          <w:bottom w:val="single" w:sz="4" w:space="0" w:color="F37A89" w:themeColor="accent4" w:themeTint="99"/>
        </w:tcBorders>
      </w:tcPr>
    </w:tblStylePr>
    <w:tblStylePr w:type="nwCell">
      <w:tblPr/>
      <w:tcPr>
        <w:tcBorders>
          <w:bottom w:val="single" w:sz="4" w:space="0" w:color="F37A89" w:themeColor="accent4" w:themeTint="99"/>
        </w:tcBorders>
      </w:tcPr>
    </w:tblStylePr>
    <w:tblStylePr w:type="seCell">
      <w:tblPr/>
      <w:tcPr>
        <w:tcBorders>
          <w:top w:val="single" w:sz="4" w:space="0" w:color="F37A89" w:themeColor="accent4" w:themeTint="99"/>
        </w:tcBorders>
      </w:tcPr>
    </w:tblStylePr>
    <w:tblStylePr w:type="swCell">
      <w:tblPr/>
      <w:tcPr>
        <w:tcBorders>
          <w:top w:val="single" w:sz="4" w:space="0" w:color="F37A89" w:themeColor="accent4" w:themeTint="99"/>
        </w:tcBorders>
      </w:tcPr>
    </w:tblStylePr>
  </w:style>
  <w:style w:type="table" w:styleId="GridTable7Colorful-Accent5">
    <w:name w:val="Grid Table 7 Colorful Accent 5"/>
    <w:basedOn w:val="TableNormal"/>
    <w:uiPriority w:val="52"/>
    <w:rsid w:val="002C4BD7"/>
    <w:rPr>
      <w:color w:val="9E1632" w:themeColor="accent5" w:themeShade="BF"/>
    </w:rPr>
    <w:tblPr>
      <w:tblStyleRowBandSize w:val="1"/>
      <w:tblStyleColBandSize w:val="1"/>
      <w:tblBorders>
        <w:top w:val="single" w:sz="4" w:space="0" w:color="EB718B" w:themeColor="accent5" w:themeTint="99"/>
        <w:left w:val="single" w:sz="4" w:space="0" w:color="EB718B" w:themeColor="accent5" w:themeTint="99"/>
        <w:bottom w:val="single" w:sz="4" w:space="0" w:color="EB718B" w:themeColor="accent5" w:themeTint="99"/>
        <w:right w:val="single" w:sz="4" w:space="0" w:color="EB718B" w:themeColor="accent5" w:themeTint="99"/>
        <w:insideH w:val="single" w:sz="4" w:space="0" w:color="EB718B" w:themeColor="accent5" w:themeTint="99"/>
        <w:insideV w:val="single" w:sz="4" w:space="0" w:color="EB718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CFD8" w:themeFill="accent5" w:themeFillTint="33"/>
      </w:tcPr>
    </w:tblStylePr>
    <w:tblStylePr w:type="band1Horz">
      <w:tblPr/>
      <w:tcPr>
        <w:shd w:val="clear" w:color="auto" w:fill="F8CFD8" w:themeFill="accent5" w:themeFillTint="33"/>
      </w:tcPr>
    </w:tblStylePr>
    <w:tblStylePr w:type="neCell">
      <w:tblPr/>
      <w:tcPr>
        <w:tcBorders>
          <w:bottom w:val="single" w:sz="4" w:space="0" w:color="EB718B" w:themeColor="accent5" w:themeTint="99"/>
        </w:tcBorders>
      </w:tcPr>
    </w:tblStylePr>
    <w:tblStylePr w:type="nwCell">
      <w:tblPr/>
      <w:tcPr>
        <w:tcBorders>
          <w:bottom w:val="single" w:sz="4" w:space="0" w:color="EB718B" w:themeColor="accent5" w:themeTint="99"/>
        </w:tcBorders>
      </w:tcPr>
    </w:tblStylePr>
    <w:tblStylePr w:type="seCell">
      <w:tblPr/>
      <w:tcPr>
        <w:tcBorders>
          <w:top w:val="single" w:sz="4" w:space="0" w:color="EB718B" w:themeColor="accent5" w:themeTint="99"/>
        </w:tcBorders>
      </w:tcPr>
    </w:tblStylePr>
    <w:tblStylePr w:type="swCell">
      <w:tblPr/>
      <w:tcPr>
        <w:tcBorders>
          <w:top w:val="single" w:sz="4" w:space="0" w:color="EB718B" w:themeColor="accent5" w:themeTint="99"/>
        </w:tcBorders>
      </w:tcPr>
    </w:tblStylePr>
  </w:style>
  <w:style w:type="table" w:styleId="GridTable7Colorful-Accent6">
    <w:name w:val="Grid Table 7 Colorful Accent 6"/>
    <w:basedOn w:val="TableNormal"/>
    <w:uiPriority w:val="52"/>
    <w:rsid w:val="002C4BD7"/>
    <w:rPr>
      <w:color w:val="CB7B06" w:themeColor="accent6" w:themeShade="BF"/>
    </w:rPr>
    <w:tblPr>
      <w:tblStyleRowBandSize w:val="1"/>
      <w:tblStyleColBandSize w:val="1"/>
      <w:tblBorders>
        <w:top w:val="single" w:sz="4" w:space="0" w:color="FAC679" w:themeColor="accent6" w:themeTint="99"/>
        <w:left w:val="single" w:sz="4" w:space="0" w:color="FAC679" w:themeColor="accent6" w:themeTint="99"/>
        <w:bottom w:val="single" w:sz="4" w:space="0" w:color="FAC679" w:themeColor="accent6" w:themeTint="99"/>
        <w:right w:val="single" w:sz="4" w:space="0" w:color="FAC679" w:themeColor="accent6" w:themeTint="99"/>
        <w:insideH w:val="single" w:sz="4" w:space="0" w:color="FAC679" w:themeColor="accent6" w:themeTint="99"/>
        <w:insideV w:val="single" w:sz="4" w:space="0" w:color="FAC67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CD2" w:themeFill="accent6" w:themeFillTint="33"/>
      </w:tcPr>
    </w:tblStylePr>
    <w:tblStylePr w:type="band1Horz">
      <w:tblPr/>
      <w:tcPr>
        <w:shd w:val="clear" w:color="auto" w:fill="FDECD2" w:themeFill="accent6" w:themeFillTint="33"/>
      </w:tcPr>
    </w:tblStylePr>
    <w:tblStylePr w:type="neCell">
      <w:tblPr/>
      <w:tcPr>
        <w:tcBorders>
          <w:bottom w:val="single" w:sz="4" w:space="0" w:color="FAC679" w:themeColor="accent6" w:themeTint="99"/>
        </w:tcBorders>
      </w:tcPr>
    </w:tblStylePr>
    <w:tblStylePr w:type="nwCell">
      <w:tblPr/>
      <w:tcPr>
        <w:tcBorders>
          <w:bottom w:val="single" w:sz="4" w:space="0" w:color="FAC679" w:themeColor="accent6" w:themeTint="99"/>
        </w:tcBorders>
      </w:tcPr>
    </w:tblStylePr>
    <w:tblStylePr w:type="seCell">
      <w:tblPr/>
      <w:tcPr>
        <w:tcBorders>
          <w:top w:val="single" w:sz="4" w:space="0" w:color="FAC679" w:themeColor="accent6" w:themeTint="99"/>
        </w:tcBorders>
      </w:tcPr>
    </w:tblStylePr>
    <w:tblStylePr w:type="swCell">
      <w:tblPr/>
      <w:tcPr>
        <w:tcBorders>
          <w:top w:val="single" w:sz="4" w:space="0" w:color="FAC679" w:themeColor="accent6" w:themeTint="99"/>
        </w:tcBorders>
      </w:tcPr>
    </w:tblStylePr>
  </w:style>
  <w:style w:type="character" w:styleId="Hashtag">
    <w:name w:val="Hashtag"/>
    <w:basedOn w:val="DefaultParagraphFont"/>
    <w:uiPriority w:val="99"/>
    <w:semiHidden/>
    <w:unhideWhenUsed/>
    <w:rsid w:val="002C4BD7"/>
    <w:rPr>
      <w:color w:val="2B579A"/>
      <w:shd w:val="clear" w:color="auto" w:fill="E6E6E6"/>
    </w:rPr>
  </w:style>
  <w:style w:type="character" w:customStyle="1" w:styleId="Heading6Char">
    <w:name w:val="Heading 6 Char"/>
    <w:basedOn w:val="DefaultParagraphFont"/>
    <w:link w:val="Heading6"/>
    <w:uiPriority w:val="9"/>
    <w:semiHidden/>
    <w:rsid w:val="007A1081"/>
    <w:rPr>
      <w:rFonts w:asciiTheme="majorHAnsi" w:eastAsiaTheme="majorEastAsia" w:hAnsiTheme="majorHAnsi" w:cstheme="majorBidi"/>
      <w:b/>
      <w:color w:val="000000" w:themeColor="text2"/>
    </w:rPr>
  </w:style>
  <w:style w:type="character" w:customStyle="1" w:styleId="Heading7Char">
    <w:name w:val="Heading 7 Char"/>
    <w:basedOn w:val="DefaultParagraphFont"/>
    <w:link w:val="Heading7"/>
    <w:uiPriority w:val="9"/>
    <w:semiHidden/>
    <w:rsid w:val="007A1081"/>
    <w:rPr>
      <w:rFonts w:asciiTheme="majorHAnsi" w:eastAsiaTheme="majorEastAsia" w:hAnsiTheme="majorHAnsi" w:cstheme="majorBidi"/>
      <w:iCs/>
      <w:caps/>
      <w:color w:val="000000" w:themeColor="text2"/>
    </w:rPr>
  </w:style>
  <w:style w:type="character" w:customStyle="1" w:styleId="Heading8Char">
    <w:name w:val="Heading 8 Char"/>
    <w:basedOn w:val="DefaultParagraphFont"/>
    <w:link w:val="Heading8"/>
    <w:uiPriority w:val="9"/>
    <w:semiHidden/>
    <w:rsid w:val="007A1081"/>
    <w:rPr>
      <w:rFonts w:asciiTheme="majorHAnsi" w:eastAsiaTheme="majorEastAsia" w:hAnsiTheme="majorHAnsi" w:cstheme="majorBidi"/>
      <w:color w:val="47651E" w:themeColor="accent2" w:themeShade="80"/>
      <w:szCs w:val="21"/>
    </w:rPr>
  </w:style>
  <w:style w:type="character" w:customStyle="1" w:styleId="Heading9Char">
    <w:name w:val="Heading 9 Char"/>
    <w:basedOn w:val="DefaultParagraphFont"/>
    <w:link w:val="Heading9"/>
    <w:uiPriority w:val="9"/>
    <w:semiHidden/>
    <w:rsid w:val="007A1081"/>
    <w:rPr>
      <w:rFonts w:asciiTheme="majorHAnsi" w:eastAsiaTheme="majorEastAsia" w:hAnsiTheme="majorHAnsi" w:cstheme="majorBidi"/>
      <w:i/>
      <w:iCs/>
      <w:color w:val="47651E" w:themeColor="accent2" w:themeShade="80"/>
      <w:szCs w:val="21"/>
    </w:rPr>
  </w:style>
  <w:style w:type="character" w:styleId="HTMLAcronym">
    <w:name w:val="HTML Acronym"/>
    <w:basedOn w:val="DefaultParagraphFont"/>
    <w:uiPriority w:val="99"/>
    <w:semiHidden/>
    <w:unhideWhenUsed/>
    <w:rsid w:val="002C4BD7"/>
  </w:style>
  <w:style w:type="paragraph" w:styleId="HTMLAddress">
    <w:name w:val="HTML Address"/>
    <w:basedOn w:val="Normal"/>
    <w:link w:val="HTMLAddressChar"/>
    <w:uiPriority w:val="99"/>
    <w:semiHidden/>
    <w:unhideWhenUsed/>
    <w:rsid w:val="002C4BD7"/>
    <w:rPr>
      <w:i/>
      <w:iCs/>
    </w:rPr>
  </w:style>
  <w:style w:type="character" w:customStyle="1" w:styleId="HTMLAddressChar">
    <w:name w:val="HTML Address Char"/>
    <w:basedOn w:val="DefaultParagraphFont"/>
    <w:link w:val="HTMLAddress"/>
    <w:uiPriority w:val="99"/>
    <w:semiHidden/>
    <w:rsid w:val="002C4BD7"/>
    <w:rPr>
      <w:i/>
      <w:iCs/>
    </w:rPr>
  </w:style>
  <w:style w:type="character" w:styleId="HTMLCite">
    <w:name w:val="HTML Cite"/>
    <w:basedOn w:val="DefaultParagraphFont"/>
    <w:uiPriority w:val="99"/>
    <w:semiHidden/>
    <w:unhideWhenUsed/>
    <w:rsid w:val="002C4BD7"/>
    <w:rPr>
      <w:i/>
      <w:iCs/>
    </w:rPr>
  </w:style>
  <w:style w:type="character" w:styleId="HTMLCode">
    <w:name w:val="HTML Code"/>
    <w:basedOn w:val="DefaultParagraphFont"/>
    <w:uiPriority w:val="99"/>
    <w:semiHidden/>
    <w:unhideWhenUsed/>
    <w:rsid w:val="002C4BD7"/>
    <w:rPr>
      <w:rFonts w:ascii="Consolas" w:hAnsi="Consolas"/>
      <w:sz w:val="22"/>
      <w:szCs w:val="20"/>
    </w:rPr>
  </w:style>
  <w:style w:type="character" w:styleId="HTMLDefinition">
    <w:name w:val="HTML Definition"/>
    <w:basedOn w:val="DefaultParagraphFont"/>
    <w:uiPriority w:val="99"/>
    <w:semiHidden/>
    <w:unhideWhenUsed/>
    <w:rsid w:val="002C4BD7"/>
    <w:rPr>
      <w:i/>
      <w:iCs/>
    </w:rPr>
  </w:style>
  <w:style w:type="character" w:styleId="HTMLKeyboard">
    <w:name w:val="HTML Keyboard"/>
    <w:basedOn w:val="DefaultParagraphFont"/>
    <w:uiPriority w:val="99"/>
    <w:semiHidden/>
    <w:unhideWhenUsed/>
    <w:rsid w:val="002C4BD7"/>
    <w:rPr>
      <w:rFonts w:ascii="Consolas" w:hAnsi="Consolas"/>
      <w:sz w:val="22"/>
      <w:szCs w:val="20"/>
    </w:rPr>
  </w:style>
  <w:style w:type="paragraph" w:styleId="HTMLPreformatted">
    <w:name w:val="HTML Preformatted"/>
    <w:basedOn w:val="Normal"/>
    <w:link w:val="HTMLPreformattedChar"/>
    <w:uiPriority w:val="99"/>
    <w:semiHidden/>
    <w:unhideWhenUsed/>
    <w:rsid w:val="002C4BD7"/>
    <w:rPr>
      <w:rFonts w:ascii="Consolas" w:hAnsi="Consolas"/>
      <w:szCs w:val="20"/>
    </w:rPr>
  </w:style>
  <w:style w:type="character" w:customStyle="1" w:styleId="HTMLPreformattedChar">
    <w:name w:val="HTML Preformatted Char"/>
    <w:basedOn w:val="DefaultParagraphFont"/>
    <w:link w:val="HTMLPreformatted"/>
    <w:uiPriority w:val="99"/>
    <w:semiHidden/>
    <w:rsid w:val="002C4BD7"/>
    <w:rPr>
      <w:rFonts w:ascii="Consolas" w:hAnsi="Consolas"/>
      <w:szCs w:val="20"/>
    </w:rPr>
  </w:style>
  <w:style w:type="character" w:styleId="HTMLSample">
    <w:name w:val="HTML Sample"/>
    <w:basedOn w:val="DefaultParagraphFont"/>
    <w:uiPriority w:val="99"/>
    <w:semiHidden/>
    <w:unhideWhenUsed/>
    <w:rsid w:val="002C4BD7"/>
    <w:rPr>
      <w:rFonts w:ascii="Consolas" w:hAnsi="Consolas"/>
      <w:sz w:val="24"/>
      <w:szCs w:val="24"/>
    </w:rPr>
  </w:style>
  <w:style w:type="character" w:styleId="HTMLTypewriter">
    <w:name w:val="HTML Typewriter"/>
    <w:basedOn w:val="DefaultParagraphFont"/>
    <w:uiPriority w:val="99"/>
    <w:semiHidden/>
    <w:unhideWhenUsed/>
    <w:rsid w:val="002C4BD7"/>
    <w:rPr>
      <w:rFonts w:ascii="Consolas" w:hAnsi="Consolas"/>
      <w:sz w:val="22"/>
      <w:szCs w:val="20"/>
    </w:rPr>
  </w:style>
  <w:style w:type="character" w:styleId="HTMLVariable">
    <w:name w:val="HTML Variable"/>
    <w:basedOn w:val="DefaultParagraphFont"/>
    <w:uiPriority w:val="99"/>
    <w:semiHidden/>
    <w:unhideWhenUsed/>
    <w:rsid w:val="002C4BD7"/>
    <w:rPr>
      <w:i/>
      <w:iCs/>
    </w:rPr>
  </w:style>
  <w:style w:type="character" w:styleId="Hyperlink">
    <w:name w:val="Hyperlink"/>
    <w:basedOn w:val="DefaultParagraphFont"/>
    <w:uiPriority w:val="99"/>
    <w:semiHidden/>
    <w:unhideWhenUsed/>
    <w:rsid w:val="002C4BD7"/>
    <w:rPr>
      <w:color w:val="0070C0" w:themeColor="hyperlink"/>
      <w:u w:val="single"/>
    </w:rPr>
  </w:style>
  <w:style w:type="paragraph" w:styleId="Index1">
    <w:name w:val="index 1"/>
    <w:basedOn w:val="Normal"/>
    <w:next w:val="Normal"/>
    <w:autoRedefine/>
    <w:uiPriority w:val="99"/>
    <w:semiHidden/>
    <w:unhideWhenUsed/>
    <w:rsid w:val="002C4BD7"/>
    <w:pPr>
      <w:ind w:left="220" w:hanging="220"/>
    </w:pPr>
  </w:style>
  <w:style w:type="paragraph" w:styleId="Index2">
    <w:name w:val="index 2"/>
    <w:basedOn w:val="Normal"/>
    <w:next w:val="Normal"/>
    <w:autoRedefine/>
    <w:uiPriority w:val="99"/>
    <w:semiHidden/>
    <w:unhideWhenUsed/>
    <w:rsid w:val="002C4BD7"/>
    <w:pPr>
      <w:ind w:left="440" w:hanging="220"/>
    </w:pPr>
  </w:style>
  <w:style w:type="paragraph" w:styleId="Index3">
    <w:name w:val="index 3"/>
    <w:basedOn w:val="Normal"/>
    <w:next w:val="Normal"/>
    <w:autoRedefine/>
    <w:uiPriority w:val="99"/>
    <w:semiHidden/>
    <w:unhideWhenUsed/>
    <w:rsid w:val="002C4BD7"/>
    <w:pPr>
      <w:ind w:left="660" w:hanging="220"/>
    </w:pPr>
  </w:style>
  <w:style w:type="paragraph" w:styleId="Index4">
    <w:name w:val="index 4"/>
    <w:basedOn w:val="Normal"/>
    <w:next w:val="Normal"/>
    <w:autoRedefine/>
    <w:uiPriority w:val="99"/>
    <w:semiHidden/>
    <w:unhideWhenUsed/>
    <w:rsid w:val="002C4BD7"/>
    <w:pPr>
      <w:ind w:left="880" w:hanging="220"/>
    </w:pPr>
  </w:style>
  <w:style w:type="paragraph" w:styleId="Index5">
    <w:name w:val="index 5"/>
    <w:basedOn w:val="Normal"/>
    <w:next w:val="Normal"/>
    <w:autoRedefine/>
    <w:uiPriority w:val="99"/>
    <w:semiHidden/>
    <w:unhideWhenUsed/>
    <w:rsid w:val="002C4BD7"/>
    <w:pPr>
      <w:ind w:left="1100" w:hanging="220"/>
    </w:pPr>
  </w:style>
  <w:style w:type="paragraph" w:styleId="Index6">
    <w:name w:val="index 6"/>
    <w:basedOn w:val="Normal"/>
    <w:next w:val="Normal"/>
    <w:autoRedefine/>
    <w:uiPriority w:val="99"/>
    <w:semiHidden/>
    <w:unhideWhenUsed/>
    <w:rsid w:val="002C4BD7"/>
    <w:pPr>
      <w:ind w:left="1320" w:hanging="220"/>
    </w:pPr>
  </w:style>
  <w:style w:type="paragraph" w:styleId="Index7">
    <w:name w:val="index 7"/>
    <w:basedOn w:val="Normal"/>
    <w:next w:val="Normal"/>
    <w:autoRedefine/>
    <w:uiPriority w:val="99"/>
    <w:semiHidden/>
    <w:unhideWhenUsed/>
    <w:rsid w:val="002C4BD7"/>
    <w:pPr>
      <w:ind w:left="1540" w:hanging="220"/>
    </w:pPr>
  </w:style>
  <w:style w:type="paragraph" w:styleId="Index8">
    <w:name w:val="index 8"/>
    <w:basedOn w:val="Normal"/>
    <w:next w:val="Normal"/>
    <w:autoRedefine/>
    <w:uiPriority w:val="99"/>
    <w:semiHidden/>
    <w:unhideWhenUsed/>
    <w:rsid w:val="002C4BD7"/>
    <w:pPr>
      <w:ind w:left="1760" w:hanging="220"/>
    </w:pPr>
  </w:style>
  <w:style w:type="paragraph" w:styleId="Index9">
    <w:name w:val="index 9"/>
    <w:basedOn w:val="Normal"/>
    <w:next w:val="Normal"/>
    <w:autoRedefine/>
    <w:uiPriority w:val="99"/>
    <w:semiHidden/>
    <w:unhideWhenUsed/>
    <w:rsid w:val="002C4BD7"/>
    <w:pPr>
      <w:ind w:left="1980" w:hanging="220"/>
    </w:pPr>
  </w:style>
  <w:style w:type="paragraph" w:styleId="IndexHeading">
    <w:name w:val="index heading"/>
    <w:basedOn w:val="Normal"/>
    <w:next w:val="Index1"/>
    <w:uiPriority w:val="99"/>
    <w:semiHidden/>
    <w:unhideWhenUsed/>
    <w:rsid w:val="002C4BD7"/>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74BAA"/>
    <w:rPr>
      <w:i/>
      <w:iCs/>
      <w:color w:val="097F88" w:themeColor="accent1" w:themeShade="BF"/>
    </w:rPr>
  </w:style>
  <w:style w:type="paragraph" w:styleId="IntenseQuote">
    <w:name w:val="Intense Quote"/>
    <w:basedOn w:val="Normal"/>
    <w:next w:val="Normal"/>
    <w:link w:val="IntenseQuoteChar"/>
    <w:uiPriority w:val="30"/>
    <w:semiHidden/>
    <w:unhideWhenUsed/>
    <w:qFormat/>
    <w:rsid w:val="00674BAA"/>
    <w:pPr>
      <w:pBdr>
        <w:top w:val="single" w:sz="4" w:space="10" w:color="0DABB6" w:themeColor="accent1"/>
        <w:bottom w:val="single" w:sz="4" w:space="10" w:color="0DABB6" w:themeColor="accent1"/>
      </w:pBdr>
      <w:spacing w:before="360" w:after="360"/>
      <w:jc w:val="center"/>
    </w:pPr>
    <w:rPr>
      <w:i/>
      <w:iCs/>
      <w:color w:val="097F88" w:themeColor="accent1" w:themeShade="BF"/>
    </w:rPr>
  </w:style>
  <w:style w:type="character" w:customStyle="1" w:styleId="IntenseQuoteChar">
    <w:name w:val="Intense Quote Char"/>
    <w:basedOn w:val="DefaultParagraphFont"/>
    <w:link w:val="IntenseQuote"/>
    <w:uiPriority w:val="30"/>
    <w:semiHidden/>
    <w:rsid w:val="00674BAA"/>
    <w:rPr>
      <w:i/>
      <w:iCs/>
      <w:color w:val="097F88" w:themeColor="accent1" w:themeShade="BF"/>
    </w:rPr>
  </w:style>
  <w:style w:type="character" w:styleId="IntenseReference">
    <w:name w:val="Intense Reference"/>
    <w:basedOn w:val="DefaultParagraphFont"/>
    <w:uiPriority w:val="32"/>
    <w:semiHidden/>
    <w:unhideWhenUsed/>
    <w:qFormat/>
    <w:rsid w:val="00674BAA"/>
    <w:rPr>
      <w:b/>
      <w:bCs/>
      <w:caps w:val="0"/>
      <w:smallCaps/>
      <w:color w:val="097F88" w:themeColor="accent1" w:themeShade="BF"/>
      <w:spacing w:val="0"/>
    </w:rPr>
  </w:style>
  <w:style w:type="table" w:styleId="LightGrid">
    <w:name w:val="Light Grid"/>
    <w:basedOn w:val="TableNormal"/>
    <w:uiPriority w:val="62"/>
    <w:semiHidden/>
    <w:unhideWhenUsed/>
    <w:rsid w:val="002C4B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C4BD7"/>
    <w:tblPr>
      <w:tblStyleRowBandSize w:val="1"/>
      <w:tblStyleColBandSize w:val="1"/>
      <w:tblBorders>
        <w:top w:val="single" w:sz="8" w:space="0" w:color="0DABB6" w:themeColor="accent1"/>
        <w:left w:val="single" w:sz="8" w:space="0" w:color="0DABB6" w:themeColor="accent1"/>
        <w:bottom w:val="single" w:sz="8" w:space="0" w:color="0DABB6" w:themeColor="accent1"/>
        <w:right w:val="single" w:sz="8" w:space="0" w:color="0DABB6" w:themeColor="accent1"/>
        <w:insideH w:val="single" w:sz="8" w:space="0" w:color="0DABB6" w:themeColor="accent1"/>
        <w:insideV w:val="single" w:sz="8" w:space="0" w:color="0DABB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ABB6" w:themeColor="accent1"/>
          <w:left w:val="single" w:sz="8" w:space="0" w:color="0DABB6" w:themeColor="accent1"/>
          <w:bottom w:val="single" w:sz="18" w:space="0" w:color="0DABB6" w:themeColor="accent1"/>
          <w:right w:val="single" w:sz="8" w:space="0" w:color="0DABB6" w:themeColor="accent1"/>
          <w:insideH w:val="nil"/>
          <w:insideV w:val="single" w:sz="8" w:space="0" w:color="0DABB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ABB6" w:themeColor="accent1"/>
          <w:left w:val="single" w:sz="8" w:space="0" w:color="0DABB6" w:themeColor="accent1"/>
          <w:bottom w:val="single" w:sz="8" w:space="0" w:color="0DABB6" w:themeColor="accent1"/>
          <w:right w:val="single" w:sz="8" w:space="0" w:color="0DABB6" w:themeColor="accent1"/>
          <w:insideH w:val="nil"/>
          <w:insideV w:val="single" w:sz="8" w:space="0" w:color="0DABB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ABB6" w:themeColor="accent1"/>
          <w:left w:val="single" w:sz="8" w:space="0" w:color="0DABB6" w:themeColor="accent1"/>
          <w:bottom w:val="single" w:sz="8" w:space="0" w:color="0DABB6" w:themeColor="accent1"/>
          <w:right w:val="single" w:sz="8" w:space="0" w:color="0DABB6" w:themeColor="accent1"/>
        </w:tcBorders>
      </w:tcPr>
    </w:tblStylePr>
    <w:tblStylePr w:type="band1Vert">
      <w:tblPr/>
      <w:tcPr>
        <w:tcBorders>
          <w:top w:val="single" w:sz="8" w:space="0" w:color="0DABB6" w:themeColor="accent1"/>
          <w:left w:val="single" w:sz="8" w:space="0" w:color="0DABB6" w:themeColor="accent1"/>
          <w:bottom w:val="single" w:sz="8" w:space="0" w:color="0DABB6" w:themeColor="accent1"/>
          <w:right w:val="single" w:sz="8" w:space="0" w:color="0DABB6" w:themeColor="accent1"/>
        </w:tcBorders>
        <w:shd w:val="clear" w:color="auto" w:fill="B6F5F9" w:themeFill="accent1" w:themeFillTint="3F"/>
      </w:tcPr>
    </w:tblStylePr>
    <w:tblStylePr w:type="band1Horz">
      <w:tblPr/>
      <w:tcPr>
        <w:tcBorders>
          <w:top w:val="single" w:sz="8" w:space="0" w:color="0DABB6" w:themeColor="accent1"/>
          <w:left w:val="single" w:sz="8" w:space="0" w:color="0DABB6" w:themeColor="accent1"/>
          <w:bottom w:val="single" w:sz="8" w:space="0" w:color="0DABB6" w:themeColor="accent1"/>
          <w:right w:val="single" w:sz="8" w:space="0" w:color="0DABB6" w:themeColor="accent1"/>
          <w:insideV w:val="single" w:sz="8" w:space="0" w:color="0DABB6" w:themeColor="accent1"/>
        </w:tcBorders>
        <w:shd w:val="clear" w:color="auto" w:fill="B6F5F9" w:themeFill="accent1" w:themeFillTint="3F"/>
      </w:tcPr>
    </w:tblStylePr>
    <w:tblStylePr w:type="band2Horz">
      <w:tblPr/>
      <w:tcPr>
        <w:tcBorders>
          <w:top w:val="single" w:sz="8" w:space="0" w:color="0DABB6" w:themeColor="accent1"/>
          <w:left w:val="single" w:sz="8" w:space="0" w:color="0DABB6" w:themeColor="accent1"/>
          <w:bottom w:val="single" w:sz="8" w:space="0" w:color="0DABB6" w:themeColor="accent1"/>
          <w:right w:val="single" w:sz="8" w:space="0" w:color="0DABB6" w:themeColor="accent1"/>
          <w:insideV w:val="single" w:sz="8" w:space="0" w:color="0DABB6" w:themeColor="accent1"/>
        </w:tcBorders>
      </w:tcPr>
    </w:tblStylePr>
  </w:style>
  <w:style w:type="table" w:styleId="LightGrid-Accent2">
    <w:name w:val="Light Grid Accent 2"/>
    <w:basedOn w:val="TableNormal"/>
    <w:uiPriority w:val="62"/>
    <w:semiHidden/>
    <w:unhideWhenUsed/>
    <w:rsid w:val="002C4BD7"/>
    <w:tblPr>
      <w:tblStyleRowBandSize w:val="1"/>
      <w:tblStyleColBandSize w:val="1"/>
      <w:tblBorders>
        <w:top w:val="single" w:sz="8" w:space="0" w:color="8FC640" w:themeColor="accent2"/>
        <w:left w:val="single" w:sz="8" w:space="0" w:color="8FC640" w:themeColor="accent2"/>
        <w:bottom w:val="single" w:sz="8" w:space="0" w:color="8FC640" w:themeColor="accent2"/>
        <w:right w:val="single" w:sz="8" w:space="0" w:color="8FC640" w:themeColor="accent2"/>
        <w:insideH w:val="single" w:sz="8" w:space="0" w:color="8FC640" w:themeColor="accent2"/>
        <w:insideV w:val="single" w:sz="8" w:space="0" w:color="8FC64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FC640" w:themeColor="accent2"/>
          <w:left w:val="single" w:sz="8" w:space="0" w:color="8FC640" w:themeColor="accent2"/>
          <w:bottom w:val="single" w:sz="18" w:space="0" w:color="8FC640" w:themeColor="accent2"/>
          <w:right w:val="single" w:sz="8" w:space="0" w:color="8FC640" w:themeColor="accent2"/>
          <w:insideH w:val="nil"/>
          <w:insideV w:val="single" w:sz="8" w:space="0" w:color="8FC64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FC640" w:themeColor="accent2"/>
          <w:left w:val="single" w:sz="8" w:space="0" w:color="8FC640" w:themeColor="accent2"/>
          <w:bottom w:val="single" w:sz="8" w:space="0" w:color="8FC640" w:themeColor="accent2"/>
          <w:right w:val="single" w:sz="8" w:space="0" w:color="8FC640" w:themeColor="accent2"/>
          <w:insideH w:val="nil"/>
          <w:insideV w:val="single" w:sz="8" w:space="0" w:color="8FC64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FC640" w:themeColor="accent2"/>
          <w:left w:val="single" w:sz="8" w:space="0" w:color="8FC640" w:themeColor="accent2"/>
          <w:bottom w:val="single" w:sz="8" w:space="0" w:color="8FC640" w:themeColor="accent2"/>
          <w:right w:val="single" w:sz="8" w:space="0" w:color="8FC640" w:themeColor="accent2"/>
        </w:tcBorders>
      </w:tcPr>
    </w:tblStylePr>
    <w:tblStylePr w:type="band1Vert">
      <w:tblPr/>
      <w:tcPr>
        <w:tcBorders>
          <w:top w:val="single" w:sz="8" w:space="0" w:color="8FC640" w:themeColor="accent2"/>
          <w:left w:val="single" w:sz="8" w:space="0" w:color="8FC640" w:themeColor="accent2"/>
          <w:bottom w:val="single" w:sz="8" w:space="0" w:color="8FC640" w:themeColor="accent2"/>
          <w:right w:val="single" w:sz="8" w:space="0" w:color="8FC640" w:themeColor="accent2"/>
        </w:tcBorders>
        <w:shd w:val="clear" w:color="auto" w:fill="E3F1CF" w:themeFill="accent2" w:themeFillTint="3F"/>
      </w:tcPr>
    </w:tblStylePr>
    <w:tblStylePr w:type="band1Horz">
      <w:tblPr/>
      <w:tcPr>
        <w:tcBorders>
          <w:top w:val="single" w:sz="8" w:space="0" w:color="8FC640" w:themeColor="accent2"/>
          <w:left w:val="single" w:sz="8" w:space="0" w:color="8FC640" w:themeColor="accent2"/>
          <w:bottom w:val="single" w:sz="8" w:space="0" w:color="8FC640" w:themeColor="accent2"/>
          <w:right w:val="single" w:sz="8" w:space="0" w:color="8FC640" w:themeColor="accent2"/>
          <w:insideV w:val="single" w:sz="8" w:space="0" w:color="8FC640" w:themeColor="accent2"/>
        </w:tcBorders>
        <w:shd w:val="clear" w:color="auto" w:fill="E3F1CF" w:themeFill="accent2" w:themeFillTint="3F"/>
      </w:tcPr>
    </w:tblStylePr>
    <w:tblStylePr w:type="band2Horz">
      <w:tblPr/>
      <w:tcPr>
        <w:tcBorders>
          <w:top w:val="single" w:sz="8" w:space="0" w:color="8FC640" w:themeColor="accent2"/>
          <w:left w:val="single" w:sz="8" w:space="0" w:color="8FC640" w:themeColor="accent2"/>
          <w:bottom w:val="single" w:sz="8" w:space="0" w:color="8FC640" w:themeColor="accent2"/>
          <w:right w:val="single" w:sz="8" w:space="0" w:color="8FC640" w:themeColor="accent2"/>
          <w:insideV w:val="single" w:sz="8" w:space="0" w:color="8FC640" w:themeColor="accent2"/>
        </w:tcBorders>
      </w:tcPr>
    </w:tblStylePr>
  </w:style>
  <w:style w:type="table" w:styleId="LightGrid-Accent3">
    <w:name w:val="Light Grid Accent 3"/>
    <w:basedOn w:val="TableNormal"/>
    <w:uiPriority w:val="62"/>
    <w:semiHidden/>
    <w:unhideWhenUsed/>
    <w:rsid w:val="002C4BD7"/>
    <w:tblPr>
      <w:tblStyleRowBandSize w:val="1"/>
      <w:tblStyleColBandSize w:val="1"/>
      <w:tblBorders>
        <w:top w:val="single" w:sz="8" w:space="0" w:color="F47527" w:themeColor="accent3"/>
        <w:left w:val="single" w:sz="8" w:space="0" w:color="F47527" w:themeColor="accent3"/>
        <w:bottom w:val="single" w:sz="8" w:space="0" w:color="F47527" w:themeColor="accent3"/>
        <w:right w:val="single" w:sz="8" w:space="0" w:color="F47527" w:themeColor="accent3"/>
        <w:insideH w:val="single" w:sz="8" w:space="0" w:color="F47527" w:themeColor="accent3"/>
        <w:insideV w:val="single" w:sz="8" w:space="0" w:color="F4752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7527" w:themeColor="accent3"/>
          <w:left w:val="single" w:sz="8" w:space="0" w:color="F47527" w:themeColor="accent3"/>
          <w:bottom w:val="single" w:sz="18" w:space="0" w:color="F47527" w:themeColor="accent3"/>
          <w:right w:val="single" w:sz="8" w:space="0" w:color="F47527" w:themeColor="accent3"/>
          <w:insideH w:val="nil"/>
          <w:insideV w:val="single" w:sz="8" w:space="0" w:color="F4752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7527" w:themeColor="accent3"/>
          <w:left w:val="single" w:sz="8" w:space="0" w:color="F47527" w:themeColor="accent3"/>
          <w:bottom w:val="single" w:sz="8" w:space="0" w:color="F47527" w:themeColor="accent3"/>
          <w:right w:val="single" w:sz="8" w:space="0" w:color="F47527" w:themeColor="accent3"/>
          <w:insideH w:val="nil"/>
          <w:insideV w:val="single" w:sz="8" w:space="0" w:color="F4752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7527" w:themeColor="accent3"/>
          <w:left w:val="single" w:sz="8" w:space="0" w:color="F47527" w:themeColor="accent3"/>
          <w:bottom w:val="single" w:sz="8" w:space="0" w:color="F47527" w:themeColor="accent3"/>
          <w:right w:val="single" w:sz="8" w:space="0" w:color="F47527" w:themeColor="accent3"/>
        </w:tcBorders>
      </w:tcPr>
    </w:tblStylePr>
    <w:tblStylePr w:type="band1Vert">
      <w:tblPr/>
      <w:tcPr>
        <w:tcBorders>
          <w:top w:val="single" w:sz="8" w:space="0" w:color="F47527" w:themeColor="accent3"/>
          <w:left w:val="single" w:sz="8" w:space="0" w:color="F47527" w:themeColor="accent3"/>
          <w:bottom w:val="single" w:sz="8" w:space="0" w:color="F47527" w:themeColor="accent3"/>
          <w:right w:val="single" w:sz="8" w:space="0" w:color="F47527" w:themeColor="accent3"/>
        </w:tcBorders>
        <w:shd w:val="clear" w:color="auto" w:fill="FCDCC9" w:themeFill="accent3" w:themeFillTint="3F"/>
      </w:tcPr>
    </w:tblStylePr>
    <w:tblStylePr w:type="band1Horz">
      <w:tblPr/>
      <w:tcPr>
        <w:tcBorders>
          <w:top w:val="single" w:sz="8" w:space="0" w:color="F47527" w:themeColor="accent3"/>
          <w:left w:val="single" w:sz="8" w:space="0" w:color="F47527" w:themeColor="accent3"/>
          <w:bottom w:val="single" w:sz="8" w:space="0" w:color="F47527" w:themeColor="accent3"/>
          <w:right w:val="single" w:sz="8" w:space="0" w:color="F47527" w:themeColor="accent3"/>
          <w:insideV w:val="single" w:sz="8" w:space="0" w:color="F47527" w:themeColor="accent3"/>
        </w:tcBorders>
        <w:shd w:val="clear" w:color="auto" w:fill="FCDCC9" w:themeFill="accent3" w:themeFillTint="3F"/>
      </w:tcPr>
    </w:tblStylePr>
    <w:tblStylePr w:type="band2Horz">
      <w:tblPr/>
      <w:tcPr>
        <w:tcBorders>
          <w:top w:val="single" w:sz="8" w:space="0" w:color="F47527" w:themeColor="accent3"/>
          <w:left w:val="single" w:sz="8" w:space="0" w:color="F47527" w:themeColor="accent3"/>
          <w:bottom w:val="single" w:sz="8" w:space="0" w:color="F47527" w:themeColor="accent3"/>
          <w:right w:val="single" w:sz="8" w:space="0" w:color="F47527" w:themeColor="accent3"/>
          <w:insideV w:val="single" w:sz="8" w:space="0" w:color="F47527" w:themeColor="accent3"/>
        </w:tcBorders>
      </w:tcPr>
    </w:tblStylePr>
  </w:style>
  <w:style w:type="table" w:styleId="LightGrid-Accent4">
    <w:name w:val="Light Grid Accent 4"/>
    <w:basedOn w:val="TableNormal"/>
    <w:uiPriority w:val="62"/>
    <w:semiHidden/>
    <w:unhideWhenUsed/>
    <w:rsid w:val="002C4BD7"/>
    <w:tblPr>
      <w:tblStyleRowBandSize w:val="1"/>
      <w:tblStyleColBandSize w:val="1"/>
      <w:tblBorders>
        <w:top w:val="single" w:sz="8" w:space="0" w:color="EC223B" w:themeColor="accent4"/>
        <w:left w:val="single" w:sz="8" w:space="0" w:color="EC223B" w:themeColor="accent4"/>
        <w:bottom w:val="single" w:sz="8" w:space="0" w:color="EC223B" w:themeColor="accent4"/>
        <w:right w:val="single" w:sz="8" w:space="0" w:color="EC223B" w:themeColor="accent4"/>
        <w:insideH w:val="single" w:sz="8" w:space="0" w:color="EC223B" w:themeColor="accent4"/>
        <w:insideV w:val="single" w:sz="8" w:space="0" w:color="EC223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223B" w:themeColor="accent4"/>
          <w:left w:val="single" w:sz="8" w:space="0" w:color="EC223B" w:themeColor="accent4"/>
          <w:bottom w:val="single" w:sz="18" w:space="0" w:color="EC223B" w:themeColor="accent4"/>
          <w:right w:val="single" w:sz="8" w:space="0" w:color="EC223B" w:themeColor="accent4"/>
          <w:insideH w:val="nil"/>
          <w:insideV w:val="single" w:sz="8" w:space="0" w:color="EC223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223B" w:themeColor="accent4"/>
          <w:left w:val="single" w:sz="8" w:space="0" w:color="EC223B" w:themeColor="accent4"/>
          <w:bottom w:val="single" w:sz="8" w:space="0" w:color="EC223B" w:themeColor="accent4"/>
          <w:right w:val="single" w:sz="8" w:space="0" w:color="EC223B" w:themeColor="accent4"/>
          <w:insideH w:val="nil"/>
          <w:insideV w:val="single" w:sz="8" w:space="0" w:color="EC223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223B" w:themeColor="accent4"/>
          <w:left w:val="single" w:sz="8" w:space="0" w:color="EC223B" w:themeColor="accent4"/>
          <w:bottom w:val="single" w:sz="8" w:space="0" w:color="EC223B" w:themeColor="accent4"/>
          <w:right w:val="single" w:sz="8" w:space="0" w:color="EC223B" w:themeColor="accent4"/>
        </w:tcBorders>
      </w:tcPr>
    </w:tblStylePr>
    <w:tblStylePr w:type="band1Vert">
      <w:tblPr/>
      <w:tcPr>
        <w:tcBorders>
          <w:top w:val="single" w:sz="8" w:space="0" w:color="EC223B" w:themeColor="accent4"/>
          <w:left w:val="single" w:sz="8" w:space="0" w:color="EC223B" w:themeColor="accent4"/>
          <w:bottom w:val="single" w:sz="8" w:space="0" w:color="EC223B" w:themeColor="accent4"/>
          <w:right w:val="single" w:sz="8" w:space="0" w:color="EC223B" w:themeColor="accent4"/>
        </w:tcBorders>
        <w:shd w:val="clear" w:color="auto" w:fill="FAC8CE" w:themeFill="accent4" w:themeFillTint="3F"/>
      </w:tcPr>
    </w:tblStylePr>
    <w:tblStylePr w:type="band1Horz">
      <w:tblPr/>
      <w:tcPr>
        <w:tcBorders>
          <w:top w:val="single" w:sz="8" w:space="0" w:color="EC223B" w:themeColor="accent4"/>
          <w:left w:val="single" w:sz="8" w:space="0" w:color="EC223B" w:themeColor="accent4"/>
          <w:bottom w:val="single" w:sz="8" w:space="0" w:color="EC223B" w:themeColor="accent4"/>
          <w:right w:val="single" w:sz="8" w:space="0" w:color="EC223B" w:themeColor="accent4"/>
          <w:insideV w:val="single" w:sz="8" w:space="0" w:color="EC223B" w:themeColor="accent4"/>
        </w:tcBorders>
        <w:shd w:val="clear" w:color="auto" w:fill="FAC8CE" w:themeFill="accent4" w:themeFillTint="3F"/>
      </w:tcPr>
    </w:tblStylePr>
    <w:tblStylePr w:type="band2Horz">
      <w:tblPr/>
      <w:tcPr>
        <w:tcBorders>
          <w:top w:val="single" w:sz="8" w:space="0" w:color="EC223B" w:themeColor="accent4"/>
          <w:left w:val="single" w:sz="8" w:space="0" w:color="EC223B" w:themeColor="accent4"/>
          <w:bottom w:val="single" w:sz="8" w:space="0" w:color="EC223B" w:themeColor="accent4"/>
          <w:right w:val="single" w:sz="8" w:space="0" w:color="EC223B" w:themeColor="accent4"/>
          <w:insideV w:val="single" w:sz="8" w:space="0" w:color="EC223B" w:themeColor="accent4"/>
        </w:tcBorders>
      </w:tcPr>
    </w:tblStylePr>
  </w:style>
  <w:style w:type="table" w:styleId="LightGrid-Accent5">
    <w:name w:val="Light Grid Accent 5"/>
    <w:basedOn w:val="TableNormal"/>
    <w:uiPriority w:val="62"/>
    <w:semiHidden/>
    <w:unhideWhenUsed/>
    <w:rsid w:val="002C4BD7"/>
    <w:tblPr>
      <w:tblStyleRowBandSize w:val="1"/>
      <w:tblStyleColBandSize w:val="1"/>
      <w:tblBorders>
        <w:top w:val="single" w:sz="8" w:space="0" w:color="D41E44" w:themeColor="accent5"/>
        <w:left w:val="single" w:sz="8" w:space="0" w:color="D41E44" w:themeColor="accent5"/>
        <w:bottom w:val="single" w:sz="8" w:space="0" w:color="D41E44" w:themeColor="accent5"/>
        <w:right w:val="single" w:sz="8" w:space="0" w:color="D41E44" w:themeColor="accent5"/>
        <w:insideH w:val="single" w:sz="8" w:space="0" w:color="D41E44" w:themeColor="accent5"/>
        <w:insideV w:val="single" w:sz="8" w:space="0" w:color="D41E4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41E44" w:themeColor="accent5"/>
          <w:left w:val="single" w:sz="8" w:space="0" w:color="D41E44" w:themeColor="accent5"/>
          <w:bottom w:val="single" w:sz="18" w:space="0" w:color="D41E44" w:themeColor="accent5"/>
          <w:right w:val="single" w:sz="8" w:space="0" w:color="D41E44" w:themeColor="accent5"/>
          <w:insideH w:val="nil"/>
          <w:insideV w:val="single" w:sz="8" w:space="0" w:color="D41E4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41E44" w:themeColor="accent5"/>
          <w:left w:val="single" w:sz="8" w:space="0" w:color="D41E44" w:themeColor="accent5"/>
          <w:bottom w:val="single" w:sz="8" w:space="0" w:color="D41E44" w:themeColor="accent5"/>
          <w:right w:val="single" w:sz="8" w:space="0" w:color="D41E44" w:themeColor="accent5"/>
          <w:insideH w:val="nil"/>
          <w:insideV w:val="single" w:sz="8" w:space="0" w:color="D41E4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41E44" w:themeColor="accent5"/>
          <w:left w:val="single" w:sz="8" w:space="0" w:color="D41E44" w:themeColor="accent5"/>
          <w:bottom w:val="single" w:sz="8" w:space="0" w:color="D41E44" w:themeColor="accent5"/>
          <w:right w:val="single" w:sz="8" w:space="0" w:color="D41E44" w:themeColor="accent5"/>
        </w:tcBorders>
      </w:tcPr>
    </w:tblStylePr>
    <w:tblStylePr w:type="band1Vert">
      <w:tblPr/>
      <w:tcPr>
        <w:tcBorders>
          <w:top w:val="single" w:sz="8" w:space="0" w:color="D41E44" w:themeColor="accent5"/>
          <w:left w:val="single" w:sz="8" w:space="0" w:color="D41E44" w:themeColor="accent5"/>
          <w:bottom w:val="single" w:sz="8" w:space="0" w:color="D41E44" w:themeColor="accent5"/>
          <w:right w:val="single" w:sz="8" w:space="0" w:color="D41E44" w:themeColor="accent5"/>
        </w:tcBorders>
        <w:shd w:val="clear" w:color="auto" w:fill="F6C4CF" w:themeFill="accent5" w:themeFillTint="3F"/>
      </w:tcPr>
    </w:tblStylePr>
    <w:tblStylePr w:type="band1Horz">
      <w:tblPr/>
      <w:tcPr>
        <w:tcBorders>
          <w:top w:val="single" w:sz="8" w:space="0" w:color="D41E44" w:themeColor="accent5"/>
          <w:left w:val="single" w:sz="8" w:space="0" w:color="D41E44" w:themeColor="accent5"/>
          <w:bottom w:val="single" w:sz="8" w:space="0" w:color="D41E44" w:themeColor="accent5"/>
          <w:right w:val="single" w:sz="8" w:space="0" w:color="D41E44" w:themeColor="accent5"/>
          <w:insideV w:val="single" w:sz="8" w:space="0" w:color="D41E44" w:themeColor="accent5"/>
        </w:tcBorders>
        <w:shd w:val="clear" w:color="auto" w:fill="F6C4CF" w:themeFill="accent5" w:themeFillTint="3F"/>
      </w:tcPr>
    </w:tblStylePr>
    <w:tblStylePr w:type="band2Horz">
      <w:tblPr/>
      <w:tcPr>
        <w:tcBorders>
          <w:top w:val="single" w:sz="8" w:space="0" w:color="D41E44" w:themeColor="accent5"/>
          <w:left w:val="single" w:sz="8" w:space="0" w:color="D41E44" w:themeColor="accent5"/>
          <w:bottom w:val="single" w:sz="8" w:space="0" w:color="D41E44" w:themeColor="accent5"/>
          <w:right w:val="single" w:sz="8" w:space="0" w:color="D41E44" w:themeColor="accent5"/>
          <w:insideV w:val="single" w:sz="8" w:space="0" w:color="D41E44" w:themeColor="accent5"/>
        </w:tcBorders>
      </w:tcPr>
    </w:tblStylePr>
  </w:style>
  <w:style w:type="table" w:styleId="LightGrid-Accent6">
    <w:name w:val="Light Grid Accent 6"/>
    <w:basedOn w:val="TableNormal"/>
    <w:uiPriority w:val="62"/>
    <w:semiHidden/>
    <w:unhideWhenUsed/>
    <w:rsid w:val="002C4BD7"/>
    <w:tblPr>
      <w:tblStyleRowBandSize w:val="1"/>
      <w:tblStyleColBandSize w:val="1"/>
      <w:tblBorders>
        <w:top w:val="single" w:sz="8" w:space="0" w:color="F8A120" w:themeColor="accent6"/>
        <w:left w:val="single" w:sz="8" w:space="0" w:color="F8A120" w:themeColor="accent6"/>
        <w:bottom w:val="single" w:sz="8" w:space="0" w:color="F8A120" w:themeColor="accent6"/>
        <w:right w:val="single" w:sz="8" w:space="0" w:color="F8A120" w:themeColor="accent6"/>
        <w:insideH w:val="single" w:sz="8" w:space="0" w:color="F8A120" w:themeColor="accent6"/>
        <w:insideV w:val="single" w:sz="8" w:space="0" w:color="F8A12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8A120" w:themeColor="accent6"/>
          <w:left w:val="single" w:sz="8" w:space="0" w:color="F8A120" w:themeColor="accent6"/>
          <w:bottom w:val="single" w:sz="18" w:space="0" w:color="F8A120" w:themeColor="accent6"/>
          <w:right w:val="single" w:sz="8" w:space="0" w:color="F8A120" w:themeColor="accent6"/>
          <w:insideH w:val="nil"/>
          <w:insideV w:val="single" w:sz="8" w:space="0" w:color="F8A12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8A120" w:themeColor="accent6"/>
          <w:left w:val="single" w:sz="8" w:space="0" w:color="F8A120" w:themeColor="accent6"/>
          <w:bottom w:val="single" w:sz="8" w:space="0" w:color="F8A120" w:themeColor="accent6"/>
          <w:right w:val="single" w:sz="8" w:space="0" w:color="F8A120" w:themeColor="accent6"/>
          <w:insideH w:val="nil"/>
          <w:insideV w:val="single" w:sz="8" w:space="0" w:color="F8A12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8A120" w:themeColor="accent6"/>
          <w:left w:val="single" w:sz="8" w:space="0" w:color="F8A120" w:themeColor="accent6"/>
          <w:bottom w:val="single" w:sz="8" w:space="0" w:color="F8A120" w:themeColor="accent6"/>
          <w:right w:val="single" w:sz="8" w:space="0" w:color="F8A120" w:themeColor="accent6"/>
        </w:tcBorders>
      </w:tcPr>
    </w:tblStylePr>
    <w:tblStylePr w:type="band1Vert">
      <w:tblPr/>
      <w:tcPr>
        <w:tcBorders>
          <w:top w:val="single" w:sz="8" w:space="0" w:color="F8A120" w:themeColor="accent6"/>
          <w:left w:val="single" w:sz="8" w:space="0" w:color="F8A120" w:themeColor="accent6"/>
          <w:bottom w:val="single" w:sz="8" w:space="0" w:color="F8A120" w:themeColor="accent6"/>
          <w:right w:val="single" w:sz="8" w:space="0" w:color="F8A120" w:themeColor="accent6"/>
        </w:tcBorders>
        <w:shd w:val="clear" w:color="auto" w:fill="FDE7C7" w:themeFill="accent6" w:themeFillTint="3F"/>
      </w:tcPr>
    </w:tblStylePr>
    <w:tblStylePr w:type="band1Horz">
      <w:tblPr/>
      <w:tcPr>
        <w:tcBorders>
          <w:top w:val="single" w:sz="8" w:space="0" w:color="F8A120" w:themeColor="accent6"/>
          <w:left w:val="single" w:sz="8" w:space="0" w:color="F8A120" w:themeColor="accent6"/>
          <w:bottom w:val="single" w:sz="8" w:space="0" w:color="F8A120" w:themeColor="accent6"/>
          <w:right w:val="single" w:sz="8" w:space="0" w:color="F8A120" w:themeColor="accent6"/>
          <w:insideV w:val="single" w:sz="8" w:space="0" w:color="F8A120" w:themeColor="accent6"/>
        </w:tcBorders>
        <w:shd w:val="clear" w:color="auto" w:fill="FDE7C7" w:themeFill="accent6" w:themeFillTint="3F"/>
      </w:tcPr>
    </w:tblStylePr>
    <w:tblStylePr w:type="band2Horz">
      <w:tblPr/>
      <w:tcPr>
        <w:tcBorders>
          <w:top w:val="single" w:sz="8" w:space="0" w:color="F8A120" w:themeColor="accent6"/>
          <w:left w:val="single" w:sz="8" w:space="0" w:color="F8A120" w:themeColor="accent6"/>
          <w:bottom w:val="single" w:sz="8" w:space="0" w:color="F8A120" w:themeColor="accent6"/>
          <w:right w:val="single" w:sz="8" w:space="0" w:color="F8A120" w:themeColor="accent6"/>
          <w:insideV w:val="single" w:sz="8" w:space="0" w:color="F8A120" w:themeColor="accent6"/>
        </w:tcBorders>
      </w:tcPr>
    </w:tblStylePr>
  </w:style>
  <w:style w:type="table" w:styleId="LightList">
    <w:name w:val="Light List"/>
    <w:basedOn w:val="TableNormal"/>
    <w:uiPriority w:val="61"/>
    <w:semiHidden/>
    <w:unhideWhenUsed/>
    <w:rsid w:val="002C4B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C4BD7"/>
    <w:tblPr>
      <w:tblStyleRowBandSize w:val="1"/>
      <w:tblStyleColBandSize w:val="1"/>
      <w:tblBorders>
        <w:top w:val="single" w:sz="8" w:space="0" w:color="0DABB6" w:themeColor="accent1"/>
        <w:left w:val="single" w:sz="8" w:space="0" w:color="0DABB6" w:themeColor="accent1"/>
        <w:bottom w:val="single" w:sz="8" w:space="0" w:color="0DABB6" w:themeColor="accent1"/>
        <w:right w:val="single" w:sz="8" w:space="0" w:color="0DABB6" w:themeColor="accent1"/>
      </w:tblBorders>
    </w:tblPr>
    <w:tblStylePr w:type="firstRow">
      <w:pPr>
        <w:spacing w:before="0" w:after="0" w:line="240" w:lineRule="auto"/>
      </w:pPr>
      <w:rPr>
        <w:b/>
        <w:bCs/>
        <w:color w:val="FFFFFF" w:themeColor="background1"/>
      </w:rPr>
      <w:tblPr/>
      <w:tcPr>
        <w:shd w:val="clear" w:color="auto" w:fill="0DABB6" w:themeFill="accent1"/>
      </w:tcPr>
    </w:tblStylePr>
    <w:tblStylePr w:type="lastRow">
      <w:pPr>
        <w:spacing w:before="0" w:after="0" w:line="240" w:lineRule="auto"/>
      </w:pPr>
      <w:rPr>
        <w:b/>
        <w:bCs/>
      </w:rPr>
      <w:tblPr/>
      <w:tcPr>
        <w:tcBorders>
          <w:top w:val="double" w:sz="6" w:space="0" w:color="0DABB6" w:themeColor="accent1"/>
          <w:left w:val="single" w:sz="8" w:space="0" w:color="0DABB6" w:themeColor="accent1"/>
          <w:bottom w:val="single" w:sz="8" w:space="0" w:color="0DABB6" w:themeColor="accent1"/>
          <w:right w:val="single" w:sz="8" w:space="0" w:color="0DABB6" w:themeColor="accent1"/>
        </w:tcBorders>
      </w:tcPr>
    </w:tblStylePr>
    <w:tblStylePr w:type="firstCol">
      <w:rPr>
        <w:b/>
        <w:bCs/>
      </w:rPr>
    </w:tblStylePr>
    <w:tblStylePr w:type="lastCol">
      <w:rPr>
        <w:b/>
        <w:bCs/>
      </w:rPr>
    </w:tblStylePr>
    <w:tblStylePr w:type="band1Vert">
      <w:tblPr/>
      <w:tcPr>
        <w:tcBorders>
          <w:top w:val="single" w:sz="8" w:space="0" w:color="0DABB6" w:themeColor="accent1"/>
          <w:left w:val="single" w:sz="8" w:space="0" w:color="0DABB6" w:themeColor="accent1"/>
          <w:bottom w:val="single" w:sz="8" w:space="0" w:color="0DABB6" w:themeColor="accent1"/>
          <w:right w:val="single" w:sz="8" w:space="0" w:color="0DABB6" w:themeColor="accent1"/>
        </w:tcBorders>
      </w:tcPr>
    </w:tblStylePr>
    <w:tblStylePr w:type="band1Horz">
      <w:tblPr/>
      <w:tcPr>
        <w:tcBorders>
          <w:top w:val="single" w:sz="8" w:space="0" w:color="0DABB6" w:themeColor="accent1"/>
          <w:left w:val="single" w:sz="8" w:space="0" w:color="0DABB6" w:themeColor="accent1"/>
          <w:bottom w:val="single" w:sz="8" w:space="0" w:color="0DABB6" w:themeColor="accent1"/>
          <w:right w:val="single" w:sz="8" w:space="0" w:color="0DABB6" w:themeColor="accent1"/>
        </w:tcBorders>
      </w:tcPr>
    </w:tblStylePr>
  </w:style>
  <w:style w:type="table" w:styleId="LightList-Accent2">
    <w:name w:val="Light List Accent 2"/>
    <w:basedOn w:val="TableNormal"/>
    <w:uiPriority w:val="61"/>
    <w:semiHidden/>
    <w:unhideWhenUsed/>
    <w:rsid w:val="002C4BD7"/>
    <w:tblPr>
      <w:tblStyleRowBandSize w:val="1"/>
      <w:tblStyleColBandSize w:val="1"/>
      <w:tblBorders>
        <w:top w:val="single" w:sz="8" w:space="0" w:color="8FC640" w:themeColor="accent2"/>
        <w:left w:val="single" w:sz="8" w:space="0" w:color="8FC640" w:themeColor="accent2"/>
        <w:bottom w:val="single" w:sz="8" w:space="0" w:color="8FC640" w:themeColor="accent2"/>
        <w:right w:val="single" w:sz="8" w:space="0" w:color="8FC640" w:themeColor="accent2"/>
      </w:tblBorders>
    </w:tblPr>
    <w:tblStylePr w:type="firstRow">
      <w:pPr>
        <w:spacing w:before="0" w:after="0" w:line="240" w:lineRule="auto"/>
      </w:pPr>
      <w:rPr>
        <w:b/>
        <w:bCs/>
        <w:color w:val="FFFFFF" w:themeColor="background1"/>
      </w:rPr>
      <w:tblPr/>
      <w:tcPr>
        <w:shd w:val="clear" w:color="auto" w:fill="8FC640" w:themeFill="accent2"/>
      </w:tcPr>
    </w:tblStylePr>
    <w:tblStylePr w:type="lastRow">
      <w:pPr>
        <w:spacing w:before="0" w:after="0" w:line="240" w:lineRule="auto"/>
      </w:pPr>
      <w:rPr>
        <w:b/>
        <w:bCs/>
      </w:rPr>
      <w:tblPr/>
      <w:tcPr>
        <w:tcBorders>
          <w:top w:val="double" w:sz="6" w:space="0" w:color="8FC640" w:themeColor="accent2"/>
          <w:left w:val="single" w:sz="8" w:space="0" w:color="8FC640" w:themeColor="accent2"/>
          <w:bottom w:val="single" w:sz="8" w:space="0" w:color="8FC640" w:themeColor="accent2"/>
          <w:right w:val="single" w:sz="8" w:space="0" w:color="8FC640" w:themeColor="accent2"/>
        </w:tcBorders>
      </w:tcPr>
    </w:tblStylePr>
    <w:tblStylePr w:type="firstCol">
      <w:rPr>
        <w:b/>
        <w:bCs/>
      </w:rPr>
    </w:tblStylePr>
    <w:tblStylePr w:type="lastCol">
      <w:rPr>
        <w:b/>
        <w:bCs/>
      </w:rPr>
    </w:tblStylePr>
    <w:tblStylePr w:type="band1Vert">
      <w:tblPr/>
      <w:tcPr>
        <w:tcBorders>
          <w:top w:val="single" w:sz="8" w:space="0" w:color="8FC640" w:themeColor="accent2"/>
          <w:left w:val="single" w:sz="8" w:space="0" w:color="8FC640" w:themeColor="accent2"/>
          <w:bottom w:val="single" w:sz="8" w:space="0" w:color="8FC640" w:themeColor="accent2"/>
          <w:right w:val="single" w:sz="8" w:space="0" w:color="8FC640" w:themeColor="accent2"/>
        </w:tcBorders>
      </w:tcPr>
    </w:tblStylePr>
    <w:tblStylePr w:type="band1Horz">
      <w:tblPr/>
      <w:tcPr>
        <w:tcBorders>
          <w:top w:val="single" w:sz="8" w:space="0" w:color="8FC640" w:themeColor="accent2"/>
          <w:left w:val="single" w:sz="8" w:space="0" w:color="8FC640" w:themeColor="accent2"/>
          <w:bottom w:val="single" w:sz="8" w:space="0" w:color="8FC640" w:themeColor="accent2"/>
          <w:right w:val="single" w:sz="8" w:space="0" w:color="8FC640" w:themeColor="accent2"/>
        </w:tcBorders>
      </w:tcPr>
    </w:tblStylePr>
  </w:style>
  <w:style w:type="table" w:styleId="LightList-Accent3">
    <w:name w:val="Light List Accent 3"/>
    <w:basedOn w:val="TableNormal"/>
    <w:uiPriority w:val="61"/>
    <w:semiHidden/>
    <w:unhideWhenUsed/>
    <w:rsid w:val="002C4BD7"/>
    <w:tblPr>
      <w:tblStyleRowBandSize w:val="1"/>
      <w:tblStyleColBandSize w:val="1"/>
      <w:tblBorders>
        <w:top w:val="single" w:sz="8" w:space="0" w:color="F47527" w:themeColor="accent3"/>
        <w:left w:val="single" w:sz="8" w:space="0" w:color="F47527" w:themeColor="accent3"/>
        <w:bottom w:val="single" w:sz="8" w:space="0" w:color="F47527" w:themeColor="accent3"/>
        <w:right w:val="single" w:sz="8" w:space="0" w:color="F47527" w:themeColor="accent3"/>
      </w:tblBorders>
    </w:tblPr>
    <w:tblStylePr w:type="firstRow">
      <w:pPr>
        <w:spacing w:before="0" w:after="0" w:line="240" w:lineRule="auto"/>
      </w:pPr>
      <w:rPr>
        <w:b/>
        <w:bCs/>
        <w:color w:val="FFFFFF" w:themeColor="background1"/>
      </w:rPr>
      <w:tblPr/>
      <w:tcPr>
        <w:shd w:val="clear" w:color="auto" w:fill="F47527" w:themeFill="accent3"/>
      </w:tcPr>
    </w:tblStylePr>
    <w:tblStylePr w:type="lastRow">
      <w:pPr>
        <w:spacing w:before="0" w:after="0" w:line="240" w:lineRule="auto"/>
      </w:pPr>
      <w:rPr>
        <w:b/>
        <w:bCs/>
      </w:rPr>
      <w:tblPr/>
      <w:tcPr>
        <w:tcBorders>
          <w:top w:val="double" w:sz="6" w:space="0" w:color="F47527" w:themeColor="accent3"/>
          <w:left w:val="single" w:sz="8" w:space="0" w:color="F47527" w:themeColor="accent3"/>
          <w:bottom w:val="single" w:sz="8" w:space="0" w:color="F47527" w:themeColor="accent3"/>
          <w:right w:val="single" w:sz="8" w:space="0" w:color="F47527" w:themeColor="accent3"/>
        </w:tcBorders>
      </w:tcPr>
    </w:tblStylePr>
    <w:tblStylePr w:type="firstCol">
      <w:rPr>
        <w:b/>
        <w:bCs/>
      </w:rPr>
    </w:tblStylePr>
    <w:tblStylePr w:type="lastCol">
      <w:rPr>
        <w:b/>
        <w:bCs/>
      </w:rPr>
    </w:tblStylePr>
    <w:tblStylePr w:type="band1Vert">
      <w:tblPr/>
      <w:tcPr>
        <w:tcBorders>
          <w:top w:val="single" w:sz="8" w:space="0" w:color="F47527" w:themeColor="accent3"/>
          <w:left w:val="single" w:sz="8" w:space="0" w:color="F47527" w:themeColor="accent3"/>
          <w:bottom w:val="single" w:sz="8" w:space="0" w:color="F47527" w:themeColor="accent3"/>
          <w:right w:val="single" w:sz="8" w:space="0" w:color="F47527" w:themeColor="accent3"/>
        </w:tcBorders>
      </w:tcPr>
    </w:tblStylePr>
    <w:tblStylePr w:type="band1Horz">
      <w:tblPr/>
      <w:tcPr>
        <w:tcBorders>
          <w:top w:val="single" w:sz="8" w:space="0" w:color="F47527" w:themeColor="accent3"/>
          <w:left w:val="single" w:sz="8" w:space="0" w:color="F47527" w:themeColor="accent3"/>
          <w:bottom w:val="single" w:sz="8" w:space="0" w:color="F47527" w:themeColor="accent3"/>
          <w:right w:val="single" w:sz="8" w:space="0" w:color="F47527" w:themeColor="accent3"/>
        </w:tcBorders>
      </w:tcPr>
    </w:tblStylePr>
  </w:style>
  <w:style w:type="table" w:styleId="LightList-Accent4">
    <w:name w:val="Light List Accent 4"/>
    <w:basedOn w:val="TableNormal"/>
    <w:uiPriority w:val="61"/>
    <w:semiHidden/>
    <w:unhideWhenUsed/>
    <w:rsid w:val="002C4BD7"/>
    <w:tblPr>
      <w:tblStyleRowBandSize w:val="1"/>
      <w:tblStyleColBandSize w:val="1"/>
      <w:tblBorders>
        <w:top w:val="single" w:sz="8" w:space="0" w:color="EC223B" w:themeColor="accent4"/>
        <w:left w:val="single" w:sz="8" w:space="0" w:color="EC223B" w:themeColor="accent4"/>
        <w:bottom w:val="single" w:sz="8" w:space="0" w:color="EC223B" w:themeColor="accent4"/>
        <w:right w:val="single" w:sz="8" w:space="0" w:color="EC223B" w:themeColor="accent4"/>
      </w:tblBorders>
    </w:tblPr>
    <w:tblStylePr w:type="firstRow">
      <w:pPr>
        <w:spacing w:before="0" w:after="0" w:line="240" w:lineRule="auto"/>
      </w:pPr>
      <w:rPr>
        <w:b/>
        <w:bCs/>
        <w:color w:val="FFFFFF" w:themeColor="background1"/>
      </w:rPr>
      <w:tblPr/>
      <w:tcPr>
        <w:shd w:val="clear" w:color="auto" w:fill="EC223B" w:themeFill="accent4"/>
      </w:tcPr>
    </w:tblStylePr>
    <w:tblStylePr w:type="lastRow">
      <w:pPr>
        <w:spacing w:before="0" w:after="0" w:line="240" w:lineRule="auto"/>
      </w:pPr>
      <w:rPr>
        <w:b/>
        <w:bCs/>
      </w:rPr>
      <w:tblPr/>
      <w:tcPr>
        <w:tcBorders>
          <w:top w:val="double" w:sz="6" w:space="0" w:color="EC223B" w:themeColor="accent4"/>
          <w:left w:val="single" w:sz="8" w:space="0" w:color="EC223B" w:themeColor="accent4"/>
          <w:bottom w:val="single" w:sz="8" w:space="0" w:color="EC223B" w:themeColor="accent4"/>
          <w:right w:val="single" w:sz="8" w:space="0" w:color="EC223B" w:themeColor="accent4"/>
        </w:tcBorders>
      </w:tcPr>
    </w:tblStylePr>
    <w:tblStylePr w:type="firstCol">
      <w:rPr>
        <w:b/>
        <w:bCs/>
      </w:rPr>
    </w:tblStylePr>
    <w:tblStylePr w:type="lastCol">
      <w:rPr>
        <w:b/>
        <w:bCs/>
      </w:rPr>
    </w:tblStylePr>
    <w:tblStylePr w:type="band1Vert">
      <w:tblPr/>
      <w:tcPr>
        <w:tcBorders>
          <w:top w:val="single" w:sz="8" w:space="0" w:color="EC223B" w:themeColor="accent4"/>
          <w:left w:val="single" w:sz="8" w:space="0" w:color="EC223B" w:themeColor="accent4"/>
          <w:bottom w:val="single" w:sz="8" w:space="0" w:color="EC223B" w:themeColor="accent4"/>
          <w:right w:val="single" w:sz="8" w:space="0" w:color="EC223B" w:themeColor="accent4"/>
        </w:tcBorders>
      </w:tcPr>
    </w:tblStylePr>
    <w:tblStylePr w:type="band1Horz">
      <w:tblPr/>
      <w:tcPr>
        <w:tcBorders>
          <w:top w:val="single" w:sz="8" w:space="0" w:color="EC223B" w:themeColor="accent4"/>
          <w:left w:val="single" w:sz="8" w:space="0" w:color="EC223B" w:themeColor="accent4"/>
          <w:bottom w:val="single" w:sz="8" w:space="0" w:color="EC223B" w:themeColor="accent4"/>
          <w:right w:val="single" w:sz="8" w:space="0" w:color="EC223B" w:themeColor="accent4"/>
        </w:tcBorders>
      </w:tcPr>
    </w:tblStylePr>
  </w:style>
  <w:style w:type="table" w:styleId="LightList-Accent5">
    <w:name w:val="Light List Accent 5"/>
    <w:basedOn w:val="TableNormal"/>
    <w:uiPriority w:val="61"/>
    <w:semiHidden/>
    <w:unhideWhenUsed/>
    <w:rsid w:val="002C4BD7"/>
    <w:tblPr>
      <w:tblStyleRowBandSize w:val="1"/>
      <w:tblStyleColBandSize w:val="1"/>
      <w:tblBorders>
        <w:top w:val="single" w:sz="8" w:space="0" w:color="D41E44" w:themeColor="accent5"/>
        <w:left w:val="single" w:sz="8" w:space="0" w:color="D41E44" w:themeColor="accent5"/>
        <w:bottom w:val="single" w:sz="8" w:space="0" w:color="D41E44" w:themeColor="accent5"/>
        <w:right w:val="single" w:sz="8" w:space="0" w:color="D41E44" w:themeColor="accent5"/>
      </w:tblBorders>
    </w:tblPr>
    <w:tblStylePr w:type="firstRow">
      <w:pPr>
        <w:spacing w:before="0" w:after="0" w:line="240" w:lineRule="auto"/>
      </w:pPr>
      <w:rPr>
        <w:b/>
        <w:bCs/>
        <w:color w:val="FFFFFF" w:themeColor="background1"/>
      </w:rPr>
      <w:tblPr/>
      <w:tcPr>
        <w:shd w:val="clear" w:color="auto" w:fill="D41E44" w:themeFill="accent5"/>
      </w:tcPr>
    </w:tblStylePr>
    <w:tblStylePr w:type="lastRow">
      <w:pPr>
        <w:spacing w:before="0" w:after="0" w:line="240" w:lineRule="auto"/>
      </w:pPr>
      <w:rPr>
        <w:b/>
        <w:bCs/>
      </w:rPr>
      <w:tblPr/>
      <w:tcPr>
        <w:tcBorders>
          <w:top w:val="double" w:sz="6" w:space="0" w:color="D41E44" w:themeColor="accent5"/>
          <w:left w:val="single" w:sz="8" w:space="0" w:color="D41E44" w:themeColor="accent5"/>
          <w:bottom w:val="single" w:sz="8" w:space="0" w:color="D41E44" w:themeColor="accent5"/>
          <w:right w:val="single" w:sz="8" w:space="0" w:color="D41E44" w:themeColor="accent5"/>
        </w:tcBorders>
      </w:tcPr>
    </w:tblStylePr>
    <w:tblStylePr w:type="firstCol">
      <w:rPr>
        <w:b/>
        <w:bCs/>
      </w:rPr>
    </w:tblStylePr>
    <w:tblStylePr w:type="lastCol">
      <w:rPr>
        <w:b/>
        <w:bCs/>
      </w:rPr>
    </w:tblStylePr>
    <w:tblStylePr w:type="band1Vert">
      <w:tblPr/>
      <w:tcPr>
        <w:tcBorders>
          <w:top w:val="single" w:sz="8" w:space="0" w:color="D41E44" w:themeColor="accent5"/>
          <w:left w:val="single" w:sz="8" w:space="0" w:color="D41E44" w:themeColor="accent5"/>
          <w:bottom w:val="single" w:sz="8" w:space="0" w:color="D41E44" w:themeColor="accent5"/>
          <w:right w:val="single" w:sz="8" w:space="0" w:color="D41E44" w:themeColor="accent5"/>
        </w:tcBorders>
      </w:tcPr>
    </w:tblStylePr>
    <w:tblStylePr w:type="band1Horz">
      <w:tblPr/>
      <w:tcPr>
        <w:tcBorders>
          <w:top w:val="single" w:sz="8" w:space="0" w:color="D41E44" w:themeColor="accent5"/>
          <w:left w:val="single" w:sz="8" w:space="0" w:color="D41E44" w:themeColor="accent5"/>
          <w:bottom w:val="single" w:sz="8" w:space="0" w:color="D41E44" w:themeColor="accent5"/>
          <w:right w:val="single" w:sz="8" w:space="0" w:color="D41E44" w:themeColor="accent5"/>
        </w:tcBorders>
      </w:tcPr>
    </w:tblStylePr>
  </w:style>
  <w:style w:type="table" w:styleId="LightList-Accent6">
    <w:name w:val="Light List Accent 6"/>
    <w:basedOn w:val="TableNormal"/>
    <w:uiPriority w:val="61"/>
    <w:semiHidden/>
    <w:unhideWhenUsed/>
    <w:rsid w:val="002C4BD7"/>
    <w:tblPr>
      <w:tblStyleRowBandSize w:val="1"/>
      <w:tblStyleColBandSize w:val="1"/>
      <w:tblBorders>
        <w:top w:val="single" w:sz="8" w:space="0" w:color="F8A120" w:themeColor="accent6"/>
        <w:left w:val="single" w:sz="8" w:space="0" w:color="F8A120" w:themeColor="accent6"/>
        <w:bottom w:val="single" w:sz="8" w:space="0" w:color="F8A120" w:themeColor="accent6"/>
        <w:right w:val="single" w:sz="8" w:space="0" w:color="F8A120" w:themeColor="accent6"/>
      </w:tblBorders>
    </w:tblPr>
    <w:tblStylePr w:type="firstRow">
      <w:pPr>
        <w:spacing w:before="0" w:after="0" w:line="240" w:lineRule="auto"/>
      </w:pPr>
      <w:rPr>
        <w:b/>
        <w:bCs/>
        <w:color w:val="FFFFFF" w:themeColor="background1"/>
      </w:rPr>
      <w:tblPr/>
      <w:tcPr>
        <w:shd w:val="clear" w:color="auto" w:fill="F8A120" w:themeFill="accent6"/>
      </w:tcPr>
    </w:tblStylePr>
    <w:tblStylePr w:type="lastRow">
      <w:pPr>
        <w:spacing w:before="0" w:after="0" w:line="240" w:lineRule="auto"/>
      </w:pPr>
      <w:rPr>
        <w:b/>
        <w:bCs/>
      </w:rPr>
      <w:tblPr/>
      <w:tcPr>
        <w:tcBorders>
          <w:top w:val="double" w:sz="6" w:space="0" w:color="F8A120" w:themeColor="accent6"/>
          <w:left w:val="single" w:sz="8" w:space="0" w:color="F8A120" w:themeColor="accent6"/>
          <w:bottom w:val="single" w:sz="8" w:space="0" w:color="F8A120" w:themeColor="accent6"/>
          <w:right w:val="single" w:sz="8" w:space="0" w:color="F8A120" w:themeColor="accent6"/>
        </w:tcBorders>
      </w:tcPr>
    </w:tblStylePr>
    <w:tblStylePr w:type="firstCol">
      <w:rPr>
        <w:b/>
        <w:bCs/>
      </w:rPr>
    </w:tblStylePr>
    <w:tblStylePr w:type="lastCol">
      <w:rPr>
        <w:b/>
        <w:bCs/>
      </w:rPr>
    </w:tblStylePr>
    <w:tblStylePr w:type="band1Vert">
      <w:tblPr/>
      <w:tcPr>
        <w:tcBorders>
          <w:top w:val="single" w:sz="8" w:space="0" w:color="F8A120" w:themeColor="accent6"/>
          <w:left w:val="single" w:sz="8" w:space="0" w:color="F8A120" w:themeColor="accent6"/>
          <w:bottom w:val="single" w:sz="8" w:space="0" w:color="F8A120" w:themeColor="accent6"/>
          <w:right w:val="single" w:sz="8" w:space="0" w:color="F8A120" w:themeColor="accent6"/>
        </w:tcBorders>
      </w:tcPr>
    </w:tblStylePr>
    <w:tblStylePr w:type="band1Horz">
      <w:tblPr/>
      <w:tcPr>
        <w:tcBorders>
          <w:top w:val="single" w:sz="8" w:space="0" w:color="F8A120" w:themeColor="accent6"/>
          <w:left w:val="single" w:sz="8" w:space="0" w:color="F8A120" w:themeColor="accent6"/>
          <w:bottom w:val="single" w:sz="8" w:space="0" w:color="F8A120" w:themeColor="accent6"/>
          <w:right w:val="single" w:sz="8" w:space="0" w:color="F8A120" w:themeColor="accent6"/>
        </w:tcBorders>
      </w:tcPr>
    </w:tblStylePr>
  </w:style>
  <w:style w:type="table" w:styleId="LightShading">
    <w:name w:val="Light Shading"/>
    <w:basedOn w:val="TableNormal"/>
    <w:uiPriority w:val="60"/>
    <w:semiHidden/>
    <w:unhideWhenUsed/>
    <w:rsid w:val="002C4BD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C4BD7"/>
    <w:rPr>
      <w:color w:val="097F88" w:themeColor="accent1" w:themeShade="BF"/>
    </w:rPr>
    <w:tblPr>
      <w:tblStyleRowBandSize w:val="1"/>
      <w:tblStyleColBandSize w:val="1"/>
      <w:tblBorders>
        <w:top w:val="single" w:sz="8" w:space="0" w:color="0DABB6" w:themeColor="accent1"/>
        <w:bottom w:val="single" w:sz="8" w:space="0" w:color="0DABB6" w:themeColor="accent1"/>
      </w:tblBorders>
    </w:tblPr>
    <w:tblStylePr w:type="firstRow">
      <w:pPr>
        <w:spacing w:before="0" w:after="0" w:line="240" w:lineRule="auto"/>
      </w:pPr>
      <w:rPr>
        <w:b/>
        <w:bCs/>
      </w:rPr>
      <w:tblPr/>
      <w:tcPr>
        <w:tcBorders>
          <w:top w:val="single" w:sz="8" w:space="0" w:color="0DABB6" w:themeColor="accent1"/>
          <w:left w:val="nil"/>
          <w:bottom w:val="single" w:sz="8" w:space="0" w:color="0DABB6" w:themeColor="accent1"/>
          <w:right w:val="nil"/>
          <w:insideH w:val="nil"/>
          <w:insideV w:val="nil"/>
        </w:tcBorders>
      </w:tcPr>
    </w:tblStylePr>
    <w:tblStylePr w:type="lastRow">
      <w:pPr>
        <w:spacing w:before="0" w:after="0" w:line="240" w:lineRule="auto"/>
      </w:pPr>
      <w:rPr>
        <w:b/>
        <w:bCs/>
      </w:rPr>
      <w:tblPr/>
      <w:tcPr>
        <w:tcBorders>
          <w:top w:val="single" w:sz="8" w:space="0" w:color="0DABB6" w:themeColor="accent1"/>
          <w:left w:val="nil"/>
          <w:bottom w:val="single" w:sz="8" w:space="0" w:color="0DABB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F5F9" w:themeFill="accent1" w:themeFillTint="3F"/>
      </w:tcPr>
    </w:tblStylePr>
    <w:tblStylePr w:type="band1Horz">
      <w:tblPr/>
      <w:tcPr>
        <w:tcBorders>
          <w:left w:val="nil"/>
          <w:right w:val="nil"/>
          <w:insideH w:val="nil"/>
          <w:insideV w:val="nil"/>
        </w:tcBorders>
        <w:shd w:val="clear" w:color="auto" w:fill="B6F5F9" w:themeFill="accent1" w:themeFillTint="3F"/>
      </w:tcPr>
    </w:tblStylePr>
  </w:style>
  <w:style w:type="table" w:styleId="LightShading-Accent2">
    <w:name w:val="Light Shading Accent 2"/>
    <w:basedOn w:val="TableNormal"/>
    <w:uiPriority w:val="60"/>
    <w:semiHidden/>
    <w:unhideWhenUsed/>
    <w:rsid w:val="002C4BD7"/>
    <w:rPr>
      <w:color w:val="6B962D" w:themeColor="accent2" w:themeShade="BF"/>
    </w:rPr>
    <w:tblPr>
      <w:tblStyleRowBandSize w:val="1"/>
      <w:tblStyleColBandSize w:val="1"/>
      <w:tblBorders>
        <w:top w:val="single" w:sz="8" w:space="0" w:color="8FC640" w:themeColor="accent2"/>
        <w:bottom w:val="single" w:sz="8" w:space="0" w:color="8FC640" w:themeColor="accent2"/>
      </w:tblBorders>
    </w:tblPr>
    <w:tblStylePr w:type="firstRow">
      <w:pPr>
        <w:spacing w:before="0" w:after="0" w:line="240" w:lineRule="auto"/>
      </w:pPr>
      <w:rPr>
        <w:b/>
        <w:bCs/>
      </w:rPr>
      <w:tblPr/>
      <w:tcPr>
        <w:tcBorders>
          <w:top w:val="single" w:sz="8" w:space="0" w:color="8FC640" w:themeColor="accent2"/>
          <w:left w:val="nil"/>
          <w:bottom w:val="single" w:sz="8" w:space="0" w:color="8FC640" w:themeColor="accent2"/>
          <w:right w:val="nil"/>
          <w:insideH w:val="nil"/>
          <w:insideV w:val="nil"/>
        </w:tcBorders>
      </w:tcPr>
    </w:tblStylePr>
    <w:tblStylePr w:type="lastRow">
      <w:pPr>
        <w:spacing w:before="0" w:after="0" w:line="240" w:lineRule="auto"/>
      </w:pPr>
      <w:rPr>
        <w:b/>
        <w:bCs/>
      </w:rPr>
      <w:tblPr/>
      <w:tcPr>
        <w:tcBorders>
          <w:top w:val="single" w:sz="8" w:space="0" w:color="8FC640" w:themeColor="accent2"/>
          <w:left w:val="nil"/>
          <w:bottom w:val="single" w:sz="8" w:space="0" w:color="8FC64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F1CF" w:themeFill="accent2" w:themeFillTint="3F"/>
      </w:tcPr>
    </w:tblStylePr>
    <w:tblStylePr w:type="band1Horz">
      <w:tblPr/>
      <w:tcPr>
        <w:tcBorders>
          <w:left w:val="nil"/>
          <w:right w:val="nil"/>
          <w:insideH w:val="nil"/>
          <w:insideV w:val="nil"/>
        </w:tcBorders>
        <w:shd w:val="clear" w:color="auto" w:fill="E3F1CF" w:themeFill="accent2" w:themeFillTint="3F"/>
      </w:tcPr>
    </w:tblStylePr>
  </w:style>
  <w:style w:type="table" w:styleId="LightShading-Accent3">
    <w:name w:val="Light Shading Accent 3"/>
    <w:basedOn w:val="TableNormal"/>
    <w:uiPriority w:val="60"/>
    <w:semiHidden/>
    <w:unhideWhenUsed/>
    <w:rsid w:val="002C4BD7"/>
    <w:rPr>
      <w:color w:val="C9520A" w:themeColor="accent3" w:themeShade="BF"/>
    </w:rPr>
    <w:tblPr>
      <w:tblStyleRowBandSize w:val="1"/>
      <w:tblStyleColBandSize w:val="1"/>
      <w:tblBorders>
        <w:top w:val="single" w:sz="8" w:space="0" w:color="F47527" w:themeColor="accent3"/>
        <w:bottom w:val="single" w:sz="8" w:space="0" w:color="F47527" w:themeColor="accent3"/>
      </w:tblBorders>
    </w:tblPr>
    <w:tblStylePr w:type="firstRow">
      <w:pPr>
        <w:spacing w:before="0" w:after="0" w:line="240" w:lineRule="auto"/>
      </w:pPr>
      <w:rPr>
        <w:b/>
        <w:bCs/>
      </w:rPr>
      <w:tblPr/>
      <w:tcPr>
        <w:tcBorders>
          <w:top w:val="single" w:sz="8" w:space="0" w:color="F47527" w:themeColor="accent3"/>
          <w:left w:val="nil"/>
          <w:bottom w:val="single" w:sz="8" w:space="0" w:color="F47527" w:themeColor="accent3"/>
          <w:right w:val="nil"/>
          <w:insideH w:val="nil"/>
          <w:insideV w:val="nil"/>
        </w:tcBorders>
      </w:tcPr>
    </w:tblStylePr>
    <w:tblStylePr w:type="lastRow">
      <w:pPr>
        <w:spacing w:before="0" w:after="0" w:line="240" w:lineRule="auto"/>
      </w:pPr>
      <w:rPr>
        <w:b/>
        <w:bCs/>
      </w:rPr>
      <w:tblPr/>
      <w:tcPr>
        <w:tcBorders>
          <w:top w:val="single" w:sz="8" w:space="0" w:color="F47527" w:themeColor="accent3"/>
          <w:left w:val="nil"/>
          <w:bottom w:val="single" w:sz="8" w:space="0" w:color="F4752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CC9" w:themeFill="accent3" w:themeFillTint="3F"/>
      </w:tcPr>
    </w:tblStylePr>
    <w:tblStylePr w:type="band1Horz">
      <w:tblPr/>
      <w:tcPr>
        <w:tcBorders>
          <w:left w:val="nil"/>
          <w:right w:val="nil"/>
          <w:insideH w:val="nil"/>
          <w:insideV w:val="nil"/>
        </w:tcBorders>
        <w:shd w:val="clear" w:color="auto" w:fill="FCDCC9" w:themeFill="accent3" w:themeFillTint="3F"/>
      </w:tcPr>
    </w:tblStylePr>
  </w:style>
  <w:style w:type="table" w:styleId="LightShading-Accent4">
    <w:name w:val="Light Shading Accent 4"/>
    <w:basedOn w:val="TableNormal"/>
    <w:uiPriority w:val="60"/>
    <w:semiHidden/>
    <w:unhideWhenUsed/>
    <w:rsid w:val="002C4BD7"/>
    <w:rPr>
      <w:color w:val="B91024" w:themeColor="accent4" w:themeShade="BF"/>
    </w:rPr>
    <w:tblPr>
      <w:tblStyleRowBandSize w:val="1"/>
      <w:tblStyleColBandSize w:val="1"/>
      <w:tblBorders>
        <w:top w:val="single" w:sz="8" w:space="0" w:color="EC223B" w:themeColor="accent4"/>
        <w:bottom w:val="single" w:sz="8" w:space="0" w:color="EC223B" w:themeColor="accent4"/>
      </w:tblBorders>
    </w:tblPr>
    <w:tblStylePr w:type="firstRow">
      <w:pPr>
        <w:spacing w:before="0" w:after="0" w:line="240" w:lineRule="auto"/>
      </w:pPr>
      <w:rPr>
        <w:b/>
        <w:bCs/>
      </w:rPr>
      <w:tblPr/>
      <w:tcPr>
        <w:tcBorders>
          <w:top w:val="single" w:sz="8" w:space="0" w:color="EC223B" w:themeColor="accent4"/>
          <w:left w:val="nil"/>
          <w:bottom w:val="single" w:sz="8" w:space="0" w:color="EC223B" w:themeColor="accent4"/>
          <w:right w:val="nil"/>
          <w:insideH w:val="nil"/>
          <w:insideV w:val="nil"/>
        </w:tcBorders>
      </w:tcPr>
    </w:tblStylePr>
    <w:tblStylePr w:type="lastRow">
      <w:pPr>
        <w:spacing w:before="0" w:after="0" w:line="240" w:lineRule="auto"/>
      </w:pPr>
      <w:rPr>
        <w:b/>
        <w:bCs/>
      </w:rPr>
      <w:tblPr/>
      <w:tcPr>
        <w:tcBorders>
          <w:top w:val="single" w:sz="8" w:space="0" w:color="EC223B" w:themeColor="accent4"/>
          <w:left w:val="nil"/>
          <w:bottom w:val="single" w:sz="8" w:space="0" w:color="EC223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C8CE" w:themeFill="accent4" w:themeFillTint="3F"/>
      </w:tcPr>
    </w:tblStylePr>
    <w:tblStylePr w:type="band1Horz">
      <w:tblPr/>
      <w:tcPr>
        <w:tcBorders>
          <w:left w:val="nil"/>
          <w:right w:val="nil"/>
          <w:insideH w:val="nil"/>
          <w:insideV w:val="nil"/>
        </w:tcBorders>
        <w:shd w:val="clear" w:color="auto" w:fill="FAC8CE" w:themeFill="accent4" w:themeFillTint="3F"/>
      </w:tcPr>
    </w:tblStylePr>
  </w:style>
  <w:style w:type="table" w:styleId="LightShading-Accent5">
    <w:name w:val="Light Shading Accent 5"/>
    <w:basedOn w:val="TableNormal"/>
    <w:uiPriority w:val="60"/>
    <w:semiHidden/>
    <w:unhideWhenUsed/>
    <w:rsid w:val="002C4BD7"/>
    <w:rPr>
      <w:color w:val="9E1632" w:themeColor="accent5" w:themeShade="BF"/>
    </w:rPr>
    <w:tblPr>
      <w:tblStyleRowBandSize w:val="1"/>
      <w:tblStyleColBandSize w:val="1"/>
      <w:tblBorders>
        <w:top w:val="single" w:sz="8" w:space="0" w:color="D41E44" w:themeColor="accent5"/>
        <w:bottom w:val="single" w:sz="8" w:space="0" w:color="D41E44" w:themeColor="accent5"/>
      </w:tblBorders>
    </w:tblPr>
    <w:tblStylePr w:type="firstRow">
      <w:pPr>
        <w:spacing w:before="0" w:after="0" w:line="240" w:lineRule="auto"/>
      </w:pPr>
      <w:rPr>
        <w:b/>
        <w:bCs/>
      </w:rPr>
      <w:tblPr/>
      <w:tcPr>
        <w:tcBorders>
          <w:top w:val="single" w:sz="8" w:space="0" w:color="D41E44" w:themeColor="accent5"/>
          <w:left w:val="nil"/>
          <w:bottom w:val="single" w:sz="8" w:space="0" w:color="D41E44" w:themeColor="accent5"/>
          <w:right w:val="nil"/>
          <w:insideH w:val="nil"/>
          <w:insideV w:val="nil"/>
        </w:tcBorders>
      </w:tcPr>
    </w:tblStylePr>
    <w:tblStylePr w:type="lastRow">
      <w:pPr>
        <w:spacing w:before="0" w:after="0" w:line="240" w:lineRule="auto"/>
      </w:pPr>
      <w:rPr>
        <w:b/>
        <w:bCs/>
      </w:rPr>
      <w:tblPr/>
      <w:tcPr>
        <w:tcBorders>
          <w:top w:val="single" w:sz="8" w:space="0" w:color="D41E44" w:themeColor="accent5"/>
          <w:left w:val="nil"/>
          <w:bottom w:val="single" w:sz="8" w:space="0" w:color="D41E4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C4CF" w:themeFill="accent5" w:themeFillTint="3F"/>
      </w:tcPr>
    </w:tblStylePr>
    <w:tblStylePr w:type="band1Horz">
      <w:tblPr/>
      <w:tcPr>
        <w:tcBorders>
          <w:left w:val="nil"/>
          <w:right w:val="nil"/>
          <w:insideH w:val="nil"/>
          <w:insideV w:val="nil"/>
        </w:tcBorders>
        <w:shd w:val="clear" w:color="auto" w:fill="F6C4CF" w:themeFill="accent5" w:themeFillTint="3F"/>
      </w:tcPr>
    </w:tblStylePr>
  </w:style>
  <w:style w:type="table" w:styleId="LightShading-Accent6">
    <w:name w:val="Light Shading Accent 6"/>
    <w:basedOn w:val="TableNormal"/>
    <w:uiPriority w:val="60"/>
    <w:semiHidden/>
    <w:unhideWhenUsed/>
    <w:rsid w:val="002C4BD7"/>
    <w:rPr>
      <w:color w:val="CB7B06" w:themeColor="accent6" w:themeShade="BF"/>
    </w:rPr>
    <w:tblPr>
      <w:tblStyleRowBandSize w:val="1"/>
      <w:tblStyleColBandSize w:val="1"/>
      <w:tblBorders>
        <w:top w:val="single" w:sz="8" w:space="0" w:color="F8A120" w:themeColor="accent6"/>
        <w:bottom w:val="single" w:sz="8" w:space="0" w:color="F8A120" w:themeColor="accent6"/>
      </w:tblBorders>
    </w:tblPr>
    <w:tblStylePr w:type="firstRow">
      <w:pPr>
        <w:spacing w:before="0" w:after="0" w:line="240" w:lineRule="auto"/>
      </w:pPr>
      <w:rPr>
        <w:b/>
        <w:bCs/>
      </w:rPr>
      <w:tblPr/>
      <w:tcPr>
        <w:tcBorders>
          <w:top w:val="single" w:sz="8" w:space="0" w:color="F8A120" w:themeColor="accent6"/>
          <w:left w:val="nil"/>
          <w:bottom w:val="single" w:sz="8" w:space="0" w:color="F8A120" w:themeColor="accent6"/>
          <w:right w:val="nil"/>
          <w:insideH w:val="nil"/>
          <w:insideV w:val="nil"/>
        </w:tcBorders>
      </w:tcPr>
    </w:tblStylePr>
    <w:tblStylePr w:type="lastRow">
      <w:pPr>
        <w:spacing w:before="0" w:after="0" w:line="240" w:lineRule="auto"/>
      </w:pPr>
      <w:rPr>
        <w:b/>
        <w:bCs/>
      </w:rPr>
      <w:tblPr/>
      <w:tcPr>
        <w:tcBorders>
          <w:top w:val="single" w:sz="8" w:space="0" w:color="F8A120" w:themeColor="accent6"/>
          <w:left w:val="nil"/>
          <w:bottom w:val="single" w:sz="8" w:space="0" w:color="F8A12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7C7" w:themeFill="accent6" w:themeFillTint="3F"/>
      </w:tcPr>
    </w:tblStylePr>
    <w:tblStylePr w:type="band1Horz">
      <w:tblPr/>
      <w:tcPr>
        <w:tcBorders>
          <w:left w:val="nil"/>
          <w:right w:val="nil"/>
          <w:insideH w:val="nil"/>
          <w:insideV w:val="nil"/>
        </w:tcBorders>
        <w:shd w:val="clear" w:color="auto" w:fill="FDE7C7" w:themeFill="accent6" w:themeFillTint="3F"/>
      </w:tcPr>
    </w:tblStylePr>
  </w:style>
  <w:style w:type="character" w:styleId="LineNumber">
    <w:name w:val="line number"/>
    <w:basedOn w:val="DefaultParagraphFont"/>
    <w:uiPriority w:val="99"/>
    <w:semiHidden/>
    <w:unhideWhenUsed/>
    <w:rsid w:val="002C4BD7"/>
  </w:style>
  <w:style w:type="paragraph" w:styleId="List">
    <w:name w:val="List"/>
    <w:basedOn w:val="Normal"/>
    <w:uiPriority w:val="99"/>
    <w:semiHidden/>
    <w:unhideWhenUsed/>
    <w:rsid w:val="002C4BD7"/>
    <w:pPr>
      <w:ind w:left="360" w:hanging="360"/>
      <w:contextualSpacing/>
    </w:pPr>
  </w:style>
  <w:style w:type="paragraph" w:styleId="List2">
    <w:name w:val="List 2"/>
    <w:basedOn w:val="Normal"/>
    <w:uiPriority w:val="99"/>
    <w:semiHidden/>
    <w:unhideWhenUsed/>
    <w:rsid w:val="002C4BD7"/>
    <w:pPr>
      <w:ind w:left="720" w:hanging="360"/>
      <w:contextualSpacing/>
    </w:pPr>
  </w:style>
  <w:style w:type="paragraph" w:styleId="List3">
    <w:name w:val="List 3"/>
    <w:basedOn w:val="Normal"/>
    <w:uiPriority w:val="99"/>
    <w:semiHidden/>
    <w:unhideWhenUsed/>
    <w:rsid w:val="002C4BD7"/>
    <w:pPr>
      <w:ind w:left="1080" w:hanging="360"/>
      <w:contextualSpacing/>
    </w:pPr>
  </w:style>
  <w:style w:type="paragraph" w:styleId="List4">
    <w:name w:val="List 4"/>
    <w:basedOn w:val="Normal"/>
    <w:uiPriority w:val="99"/>
    <w:semiHidden/>
    <w:unhideWhenUsed/>
    <w:rsid w:val="002C4BD7"/>
    <w:pPr>
      <w:ind w:left="1440" w:hanging="360"/>
      <w:contextualSpacing/>
    </w:pPr>
  </w:style>
  <w:style w:type="paragraph" w:styleId="List5">
    <w:name w:val="List 5"/>
    <w:basedOn w:val="Normal"/>
    <w:uiPriority w:val="99"/>
    <w:semiHidden/>
    <w:unhideWhenUsed/>
    <w:rsid w:val="002C4BD7"/>
    <w:pPr>
      <w:ind w:left="1800" w:hanging="360"/>
      <w:contextualSpacing/>
    </w:pPr>
  </w:style>
  <w:style w:type="paragraph" w:styleId="ListBullet">
    <w:name w:val="List Bullet"/>
    <w:basedOn w:val="Normal"/>
    <w:uiPriority w:val="99"/>
    <w:semiHidden/>
    <w:unhideWhenUsed/>
    <w:rsid w:val="002C4BD7"/>
    <w:pPr>
      <w:numPr>
        <w:numId w:val="1"/>
      </w:numPr>
      <w:contextualSpacing/>
    </w:pPr>
  </w:style>
  <w:style w:type="paragraph" w:styleId="ListBullet2">
    <w:name w:val="List Bullet 2"/>
    <w:basedOn w:val="Normal"/>
    <w:uiPriority w:val="99"/>
    <w:semiHidden/>
    <w:unhideWhenUsed/>
    <w:rsid w:val="002C4BD7"/>
    <w:pPr>
      <w:numPr>
        <w:numId w:val="2"/>
      </w:numPr>
      <w:contextualSpacing/>
    </w:pPr>
  </w:style>
  <w:style w:type="paragraph" w:styleId="ListBullet3">
    <w:name w:val="List Bullet 3"/>
    <w:basedOn w:val="Normal"/>
    <w:uiPriority w:val="99"/>
    <w:semiHidden/>
    <w:unhideWhenUsed/>
    <w:rsid w:val="002C4BD7"/>
    <w:pPr>
      <w:numPr>
        <w:numId w:val="3"/>
      </w:numPr>
      <w:contextualSpacing/>
    </w:pPr>
  </w:style>
  <w:style w:type="paragraph" w:styleId="ListBullet4">
    <w:name w:val="List Bullet 4"/>
    <w:basedOn w:val="Normal"/>
    <w:uiPriority w:val="99"/>
    <w:semiHidden/>
    <w:unhideWhenUsed/>
    <w:rsid w:val="002C4BD7"/>
    <w:pPr>
      <w:numPr>
        <w:numId w:val="4"/>
      </w:numPr>
      <w:contextualSpacing/>
    </w:pPr>
  </w:style>
  <w:style w:type="paragraph" w:styleId="ListBullet5">
    <w:name w:val="List Bullet 5"/>
    <w:basedOn w:val="Normal"/>
    <w:uiPriority w:val="99"/>
    <w:semiHidden/>
    <w:unhideWhenUsed/>
    <w:rsid w:val="002C4BD7"/>
    <w:pPr>
      <w:numPr>
        <w:numId w:val="5"/>
      </w:numPr>
      <w:contextualSpacing/>
    </w:pPr>
  </w:style>
  <w:style w:type="paragraph" w:styleId="ListContinue">
    <w:name w:val="List Continue"/>
    <w:basedOn w:val="Normal"/>
    <w:uiPriority w:val="99"/>
    <w:semiHidden/>
    <w:unhideWhenUsed/>
    <w:rsid w:val="002C4BD7"/>
    <w:pPr>
      <w:spacing w:after="120"/>
      <w:ind w:left="360"/>
      <w:contextualSpacing/>
    </w:pPr>
  </w:style>
  <w:style w:type="paragraph" w:styleId="ListContinue2">
    <w:name w:val="List Continue 2"/>
    <w:basedOn w:val="Normal"/>
    <w:uiPriority w:val="99"/>
    <w:semiHidden/>
    <w:unhideWhenUsed/>
    <w:rsid w:val="002C4BD7"/>
    <w:pPr>
      <w:spacing w:after="120"/>
      <w:ind w:left="720"/>
      <w:contextualSpacing/>
    </w:pPr>
  </w:style>
  <w:style w:type="paragraph" w:styleId="ListContinue3">
    <w:name w:val="List Continue 3"/>
    <w:basedOn w:val="Normal"/>
    <w:uiPriority w:val="99"/>
    <w:semiHidden/>
    <w:unhideWhenUsed/>
    <w:rsid w:val="002C4BD7"/>
    <w:pPr>
      <w:spacing w:after="120"/>
      <w:ind w:left="1080"/>
      <w:contextualSpacing/>
    </w:pPr>
  </w:style>
  <w:style w:type="paragraph" w:styleId="ListContinue4">
    <w:name w:val="List Continue 4"/>
    <w:basedOn w:val="Normal"/>
    <w:uiPriority w:val="99"/>
    <w:semiHidden/>
    <w:unhideWhenUsed/>
    <w:rsid w:val="002C4BD7"/>
    <w:pPr>
      <w:spacing w:after="120"/>
      <w:ind w:left="1440"/>
      <w:contextualSpacing/>
    </w:pPr>
  </w:style>
  <w:style w:type="paragraph" w:styleId="ListContinue5">
    <w:name w:val="List Continue 5"/>
    <w:basedOn w:val="Normal"/>
    <w:uiPriority w:val="99"/>
    <w:semiHidden/>
    <w:unhideWhenUsed/>
    <w:rsid w:val="002C4BD7"/>
    <w:pPr>
      <w:spacing w:after="120"/>
      <w:ind w:left="1800"/>
      <w:contextualSpacing/>
    </w:pPr>
  </w:style>
  <w:style w:type="paragraph" w:styleId="ListNumber">
    <w:name w:val="List Number"/>
    <w:basedOn w:val="Normal"/>
    <w:uiPriority w:val="99"/>
    <w:semiHidden/>
    <w:unhideWhenUsed/>
    <w:rsid w:val="002C4BD7"/>
    <w:pPr>
      <w:numPr>
        <w:numId w:val="6"/>
      </w:numPr>
      <w:contextualSpacing/>
    </w:pPr>
  </w:style>
  <w:style w:type="paragraph" w:styleId="ListNumber2">
    <w:name w:val="List Number 2"/>
    <w:basedOn w:val="Normal"/>
    <w:uiPriority w:val="99"/>
    <w:semiHidden/>
    <w:unhideWhenUsed/>
    <w:rsid w:val="002C4BD7"/>
    <w:pPr>
      <w:numPr>
        <w:numId w:val="7"/>
      </w:numPr>
      <w:contextualSpacing/>
    </w:pPr>
  </w:style>
  <w:style w:type="paragraph" w:styleId="ListNumber3">
    <w:name w:val="List Number 3"/>
    <w:basedOn w:val="Normal"/>
    <w:uiPriority w:val="99"/>
    <w:semiHidden/>
    <w:unhideWhenUsed/>
    <w:rsid w:val="002C4BD7"/>
    <w:pPr>
      <w:numPr>
        <w:numId w:val="8"/>
      </w:numPr>
      <w:contextualSpacing/>
    </w:pPr>
  </w:style>
  <w:style w:type="paragraph" w:styleId="ListNumber4">
    <w:name w:val="List Number 4"/>
    <w:basedOn w:val="Normal"/>
    <w:uiPriority w:val="99"/>
    <w:semiHidden/>
    <w:unhideWhenUsed/>
    <w:rsid w:val="002C4BD7"/>
    <w:pPr>
      <w:numPr>
        <w:numId w:val="9"/>
      </w:numPr>
      <w:contextualSpacing/>
    </w:pPr>
  </w:style>
  <w:style w:type="paragraph" w:styleId="ListNumber5">
    <w:name w:val="List Number 5"/>
    <w:basedOn w:val="Normal"/>
    <w:uiPriority w:val="99"/>
    <w:semiHidden/>
    <w:unhideWhenUsed/>
    <w:rsid w:val="002C4BD7"/>
    <w:pPr>
      <w:numPr>
        <w:numId w:val="10"/>
      </w:numPr>
      <w:contextualSpacing/>
    </w:pPr>
  </w:style>
  <w:style w:type="paragraph" w:styleId="ListParagraph">
    <w:name w:val="List Paragraph"/>
    <w:basedOn w:val="Normal"/>
    <w:uiPriority w:val="34"/>
    <w:semiHidden/>
    <w:unhideWhenUsed/>
    <w:qFormat/>
    <w:rsid w:val="002C4BD7"/>
    <w:pPr>
      <w:ind w:left="720"/>
      <w:contextualSpacing/>
    </w:pPr>
  </w:style>
  <w:style w:type="table" w:styleId="ListTable1Light">
    <w:name w:val="List Table 1 Light"/>
    <w:basedOn w:val="TableNormal"/>
    <w:uiPriority w:val="46"/>
    <w:rsid w:val="002C4BD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C4BD7"/>
    <w:tblPr>
      <w:tblStyleRowBandSize w:val="1"/>
      <w:tblStyleColBandSize w:val="1"/>
    </w:tblPr>
    <w:tblStylePr w:type="firstRow">
      <w:rPr>
        <w:b/>
        <w:bCs/>
      </w:rPr>
      <w:tblPr/>
      <w:tcPr>
        <w:tcBorders>
          <w:bottom w:val="single" w:sz="4" w:space="0" w:color="4EE7F2" w:themeColor="accent1" w:themeTint="99"/>
        </w:tcBorders>
      </w:tcPr>
    </w:tblStylePr>
    <w:tblStylePr w:type="lastRow">
      <w:rPr>
        <w:b/>
        <w:bCs/>
      </w:rPr>
      <w:tblPr/>
      <w:tcPr>
        <w:tcBorders>
          <w:top w:val="single" w:sz="4" w:space="0" w:color="4EE7F2" w:themeColor="accent1" w:themeTint="99"/>
        </w:tcBorders>
      </w:tcPr>
    </w:tblStylePr>
    <w:tblStylePr w:type="firstCol">
      <w:rPr>
        <w:b/>
        <w:bCs/>
      </w:rPr>
    </w:tblStylePr>
    <w:tblStylePr w:type="lastCol">
      <w:rPr>
        <w:b/>
        <w:bCs/>
      </w:rPr>
    </w:tblStylePr>
    <w:tblStylePr w:type="band1Vert">
      <w:tblPr/>
      <w:tcPr>
        <w:shd w:val="clear" w:color="auto" w:fill="C4F7FA" w:themeFill="accent1" w:themeFillTint="33"/>
      </w:tcPr>
    </w:tblStylePr>
    <w:tblStylePr w:type="band1Horz">
      <w:tblPr/>
      <w:tcPr>
        <w:shd w:val="clear" w:color="auto" w:fill="C4F7FA" w:themeFill="accent1" w:themeFillTint="33"/>
      </w:tcPr>
    </w:tblStylePr>
  </w:style>
  <w:style w:type="table" w:styleId="ListTable1Light-Accent2">
    <w:name w:val="List Table 1 Light Accent 2"/>
    <w:basedOn w:val="TableNormal"/>
    <w:uiPriority w:val="46"/>
    <w:rsid w:val="002C4BD7"/>
    <w:tblPr>
      <w:tblStyleRowBandSize w:val="1"/>
      <w:tblStyleColBandSize w:val="1"/>
    </w:tblPr>
    <w:tblStylePr w:type="firstRow">
      <w:rPr>
        <w:b/>
        <w:bCs/>
      </w:rPr>
      <w:tblPr/>
      <w:tcPr>
        <w:tcBorders>
          <w:bottom w:val="single" w:sz="4" w:space="0" w:color="BBDC8C" w:themeColor="accent2" w:themeTint="99"/>
        </w:tcBorders>
      </w:tcPr>
    </w:tblStylePr>
    <w:tblStylePr w:type="lastRow">
      <w:rPr>
        <w:b/>
        <w:bCs/>
      </w:rPr>
      <w:tblPr/>
      <w:tcPr>
        <w:tcBorders>
          <w:top w:val="single" w:sz="4" w:space="0" w:color="BBDC8C" w:themeColor="accent2" w:themeTint="99"/>
        </w:tcBorders>
      </w:tcPr>
    </w:tblStylePr>
    <w:tblStylePr w:type="firstCol">
      <w:rPr>
        <w:b/>
        <w:bCs/>
      </w:rPr>
    </w:tblStylePr>
    <w:tblStylePr w:type="lastCol">
      <w:rPr>
        <w:b/>
        <w:bCs/>
      </w:rPr>
    </w:tblStylePr>
    <w:tblStylePr w:type="band1Vert">
      <w:tblPr/>
      <w:tcPr>
        <w:shd w:val="clear" w:color="auto" w:fill="E8F3D8" w:themeFill="accent2" w:themeFillTint="33"/>
      </w:tcPr>
    </w:tblStylePr>
    <w:tblStylePr w:type="band1Horz">
      <w:tblPr/>
      <w:tcPr>
        <w:shd w:val="clear" w:color="auto" w:fill="E8F3D8" w:themeFill="accent2" w:themeFillTint="33"/>
      </w:tcPr>
    </w:tblStylePr>
  </w:style>
  <w:style w:type="table" w:styleId="ListTable1Light-Accent3">
    <w:name w:val="List Table 1 Light Accent 3"/>
    <w:basedOn w:val="TableNormal"/>
    <w:uiPriority w:val="46"/>
    <w:rsid w:val="002C4BD7"/>
    <w:tblPr>
      <w:tblStyleRowBandSize w:val="1"/>
      <w:tblStyleColBandSize w:val="1"/>
    </w:tblPr>
    <w:tblStylePr w:type="firstRow">
      <w:rPr>
        <w:b/>
        <w:bCs/>
      </w:rPr>
      <w:tblPr/>
      <w:tcPr>
        <w:tcBorders>
          <w:bottom w:val="single" w:sz="4" w:space="0" w:color="F8AC7D" w:themeColor="accent3" w:themeTint="99"/>
        </w:tcBorders>
      </w:tcPr>
    </w:tblStylePr>
    <w:tblStylePr w:type="lastRow">
      <w:rPr>
        <w:b/>
        <w:bCs/>
      </w:rPr>
      <w:tblPr/>
      <w:tcPr>
        <w:tcBorders>
          <w:top w:val="single" w:sz="4" w:space="0" w:color="F8AC7D" w:themeColor="accent3" w:themeTint="99"/>
        </w:tcBorders>
      </w:tcPr>
    </w:tblStylePr>
    <w:tblStylePr w:type="firstCol">
      <w:rPr>
        <w:b/>
        <w:bCs/>
      </w:rPr>
    </w:tblStylePr>
    <w:tblStylePr w:type="lastCol">
      <w:rPr>
        <w:b/>
        <w:bCs/>
      </w:rPr>
    </w:tblStylePr>
    <w:tblStylePr w:type="band1Vert">
      <w:tblPr/>
      <w:tcPr>
        <w:shd w:val="clear" w:color="auto" w:fill="FCE3D3" w:themeFill="accent3" w:themeFillTint="33"/>
      </w:tcPr>
    </w:tblStylePr>
    <w:tblStylePr w:type="band1Horz">
      <w:tblPr/>
      <w:tcPr>
        <w:shd w:val="clear" w:color="auto" w:fill="FCE3D3" w:themeFill="accent3" w:themeFillTint="33"/>
      </w:tcPr>
    </w:tblStylePr>
  </w:style>
  <w:style w:type="table" w:styleId="ListTable1Light-Accent4">
    <w:name w:val="List Table 1 Light Accent 4"/>
    <w:basedOn w:val="TableNormal"/>
    <w:uiPriority w:val="46"/>
    <w:rsid w:val="002C4BD7"/>
    <w:tblPr>
      <w:tblStyleRowBandSize w:val="1"/>
      <w:tblStyleColBandSize w:val="1"/>
    </w:tblPr>
    <w:tblStylePr w:type="firstRow">
      <w:rPr>
        <w:b/>
        <w:bCs/>
      </w:rPr>
      <w:tblPr/>
      <w:tcPr>
        <w:tcBorders>
          <w:bottom w:val="single" w:sz="4" w:space="0" w:color="F37A89" w:themeColor="accent4" w:themeTint="99"/>
        </w:tcBorders>
      </w:tcPr>
    </w:tblStylePr>
    <w:tblStylePr w:type="lastRow">
      <w:rPr>
        <w:b/>
        <w:bCs/>
      </w:rPr>
      <w:tblPr/>
      <w:tcPr>
        <w:tcBorders>
          <w:top w:val="single" w:sz="4" w:space="0" w:color="F37A89" w:themeColor="accent4" w:themeTint="99"/>
        </w:tcBorders>
      </w:tcPr>
    </w:tblStylePr>
    <w:tblStylePr w:type="firstCol">
      <w:rPr>
        <w:b/>
        <w:bCs/>
      </w:rPr>
    </w:tblStylePr>
    <w:tblStylePr w:type="lastCol">
      <w:rPr>
        <w:b/>
        <w:bCs/>
      </w:rPr>
    </w:tblStylePr>
    <w:tblStylePr w:type="band1Vert">
      <w:tblPr/>
      <w:tcPr>
        <w:shd w:val="clear" w:color="auto" w:fill="FBD2D7" w:themeFill="accent4" w:themeFillTint="33"/>
      </w:tcPr>
    </w:tblStylePr>
    <w:tblStylePr w:type="band1Horz">
      <w:tblPr/>
      <w:tcPr>
        <w:shd w:val="clear" w:color="auto" w:fill="FBD2D7" w:themeFill="accent4" w:themeFillTint="33"/>
      </w:tcPr>
    </w:tblStylePr>
  </w:style>
  <w:style w:type="table" w:styleId="ListTable1Light-Accent5">
    <w:name w:val="List Table 1 Light Accent 5"/>
    <w:basedOn w:val="TableNormal"/>
    <w:uiPriority w:val="46"/>
    <w:rsid w:val="002C4BD7"/>
    <w:tblPr>
      <w:tblStyleRowBandSize w:val="1"/>
      <w:tblStyleColBandSize w:val="1"/>
    </w:tblPr>
    <w:tblStylePr w:type="firstRow">
      <w:rPr>
        <w:b/>
        <w:bCs/>
      </w:rPr>
      <w:tblPr/>
      <w:tcPr>
        <w:tcBorders>
          <w:bottom w:val="single" w:sz="4" w:space="0" w:color="EB718B" w:themeColor="accent5" w:themeTint="99"/>
        </w:tcBorders>
      </w:tcPr>
    </w:tblStylePr>
    <w:tblStylePr w:type="lastRow">
      <w:rPr>
        <w:b/>
        <w:bCs/>
      </w:rPr>
      <w:tblPr/>
      <w:tcPr>
        <w:tcBorders>
          <w:top w:val="single" w:sz="4" w:space="0" w:color="EB718B" w:themeColor="accent5" w:themeTint="99"/>
        </w:tcBorders>
      </w:tcPr>
    </w:tblStylePr>
    <w:tblStylePr w:type="firstCol">
      <w:rPr>
        <w:b/>
        <w:bCs/>
      </w:rPr>
    </w:tblStylePr>
    <w:tblStylePr w:type="lastCol">
      <w:rPr>
        <w:b/>
        <w:bCs/>
      </w:rPr>
    </w:tblStylePr>
    <w:tblStylePr w:type="band1Vert">
      <w:tblPr/>
      <w:tcPr>
        <w:shd w:val="clear" w:color="auto" w:fill="F8CFD8" w:themeFill="accent5" w:themeFillTint="33"/>
      </w:tcPr>
    </w:tblStylePr>
    <w:tblStylePr w:type="band1Horz">
      <w:tblPr/>
      <w:tcPr>
        <w:shd w:val="clear" w:color="auto" w:fill="F8CFD8" w:themeFill="accent5" w:themeFillTint="33"/>
      </w:tcPr>
    </w:tblStylePr>
  </w:style>
  <w:style w:type="table" w:styleId="ListTable1Light-Accent6">
    <w:name w:val="List Table 1 Light Accent 6"/>
    <w:basedOn w:val="TableNormal"/>
    <w:uiPriority w:val="46"/>
    <w:rsid w:val="002C4BD7"/>
    <w:tblPr>
      <w:tblStyleRowBandSize w:val="1"/>
      <w:tblStyleColBandSize w:val="1"/>
    </w:tblPr>
    <w:tblStylePr w:type="firstRow">
      <w:rPr>
        <w:b/>
        <w:bCs/>
      </w:rPr>
      <w:tblPr/>
      <w:tcPr>
        <w:tcBorders>
          <w:bottom w:val="single" w:sz="4" w:space="0" w:color="FAC679" w:themeColor="accent6" w:themeTint="99"/>
        </w:tcBorders>
      </w:tcPr>
    </w:tblStylePr>
    <w:tblStylePr w:type="lastRow">
      <w:rPr>
        <w:b/>
        <w:bCs/>
      </w:rPr>
      <w:tblPr/>
      <w:tcPr>
        <w:tcBorders>
          <w:top w:val="single" w:sz="4" w:space="0" w:color="FAC679" w:themeColor="accent6" w:themeTint="99"/>
        </w:tcBorders>
      </w:tcPr>
    </w:tblStylePr>
    <w:tblStylePr w:type="firstCol">
      <w:rPr>
        <w:b/>
        <w:bCs/>
      </w:rPr>
    </w:tblStylePr>
    <w:tblStylePr w:type="lastCol">
      <w:rPr>
        <w:b/>
        <w:bCs/>
      </w:rPr>
    </w:tblStylePr>
    <w:tblStylePr w:type="band1Vert">
      <w:tblPr/>
      <w:tcPr>
        <w:shd w:val="clear" w:color="auto" w:fill="FDECD2" w:themeFill="accent6" w:themeFillTint="33"/>
      </w:tcPr>
    </w:tblStylePr>
    <w:tblStylePr w:type="band1Horz">
      <w:tblPr/>
      <w:tcPr>
        <w:shd w:val="clear" w:color="auto" w:fill="FDECD2" w:themeFill="accent6" w:themeFillTint="33"/>
      </w:tcPr>
    </w:tblStylePr>
  </w:style>
  <w:style w:type="table" w:styleId="ListTable2">
    <w:name w:val="List Table 2"/>
    <w:basedOn w:val="TableNormal"/>
    <w:uiPriority w:val="47"/>
    <w:rsid w:val="002C4BD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C4BD7"/>
    <w:tblPr>
      <w:tblStyleRowBandSize w:val="1"/>
      <w:tblStyleColBandSize w:val="1"/>
      <w:tblBorders>
        <w:top w:val="single" w:sz="4" w:space="0" w:color="4EE7F2" w:themeColor="accent1" w:themeTint="99"/>
        <w:bottom w:val="single" w:sz="4" w:space="0" w:color="4EE7F2" w:themeColor="accent1" w:themeTint="99"/>
        <w:insideH w:val="single" w:sz="4" w:space="0" w:color="4EE7F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F7FA" w:themeFill="accent1" w:themeFillTint="33"/>
      </w:tcPr>
    </w:tblStylePr>
    <w:tblStylePr w:type="band1Horz">
      <w:tblPr/>
      <w:tcPr>
        <w:shd w:val="clear" w:color="auto" w:fill="C4F7FA" w:themeFill="accent1" w:themeFillTint="33"/>
      </w:tcPr>
    </w:tblStylePr>
  </w:style>
  <w:style w:type="table" w:styleId="ListTable2-Accent2">
    <w:name w:val="List Table 2 Accent 2"/>
    <w:basedOn w:val="TableNormal"/>
    <w:uiPriority w:val="47"/>
    <w:rsid w:val="002C4BD7"/>
    <w:tblPr>
      <w:tblStyleRowBandSize w:val="1"/>
      <w:tblStyleColBandSize w:val="1"/>
      <w:tblBorders>
        <w:top w:val="single" w:sz="4" w:space="0" w:color="BBDC8C" w:themeColor="accent2" w:themeTint="99"/>
        <w:bottom w:val="single" w:sz="4" w:space="0" w:color="BBDC8C" w:themeColor="accent2" w:themeTint="99"/>
        <w:insideH w:val="single" w:sz="4" w:space="0" w:color="BBDC8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F3D8" w:themeFill="accent2" w:themeFillTint="33"/>
      </w:tcPr>
    </w:tblStylePr>
    <w:tblStylePr w:type="band1Horz">
      <w:tblPr/>
      <w:tcPr>
        <w:shd w:val="clear" w:color="auto" w:fill="E8F3D8" w:themeFill="accent2" w:themeFillTint="33"/>
      </w:tcPr>
    </w:tblStylePr>
  </w:style>
  <w:style w:type="table" w:styleId="ListTable2-Accent3">
    <w:name w:val="List Table 2 Accent 3"/>
    <w:basedOn w:val="TableNormal"/>
    <w:uiPriority w:val="47"/>
    <w:rsid w:val="002C4BD7"/>
    <w:tblPr>
      <w:tblStyleRowBandSize w:val="1"/>
      <w:tblStyleColBandSize w:val="1"/>
      <w:tblBorders>
        <w:top w:val="single" w:sz="4" w:space="0" w:color="F8AC7D" w:themeColor="accent3" w:themeTint="99"/>
        <w:bottom w:val="single" w:sz="4" w:space="0" w:color="F8AC7D" w:themeColor="accent3" w:themeTint="99"/>
        <w:insideH w:val="single" w:sz="4" w:space="0" w:color="F8AC7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3D3" w:themeFill="accent3" w:themeFillTint="33"/>
      </w:tcPr>
    </w:tblStylePr>
    <w:tblStylePr w:type="band1Horz">
      <w:tblPr/>
      <w:tcPr>
        <w:shd w:val="clear" w:color="auto" w:fill="FCE3D3" w:themeFill="accent3" w:themeFillTint="33"/>
      </w:tcPr>
    </w:tblStylePr>
  </w:style>
  <w:style w:type="table" w:styleId="ListTable2-Accent4">
    <w:name w:val="List Table 2 Accent 4"/>
    <w:basedOn w:val="TableNormal"/>
    <w:uiPriority w:val="47"/>
    <w:rsid w:val="002C4BD7"/>
    <w:tblPr>
      <w:tblStyleRowBandSize w:val="1"/>
      <w:tblStyleColBandSize w:val="1"/>
      <w:tblBorders>
        <w:top w:val="single" w:sz="4" w:space="0" w:color="F37A89" w:themeColor="accent4" w:themeTint="99"/>
        <w:bottom w:val="single" w:sz="4" w:space="0" w:color="F37A89" w:themeColor="accent4" w:themeTint="99"/>
        <w:insideH w:val="single" w:sz="4" w:space="0" w:color="F37A89"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D2D7" w:themeFill="accent4" w:themeFillTint="33"/>
      </w:tcPr>
    </w:tblStylePr>
    <w:tblStylePr w:type="band1Horz">
      <w:tblPr/>
      <w:tcPr>
        <w:shd w:val="clear" w:color="auto" w:fill="FBD2D7" w:themeFill="accent4" w:themeFillTint="33"/>
      </w:tcPr>
    </w:tblStylePr>
  </w:style>
  <w:style w:type="table" w:styleId="ListTable2-Accent5">
    <w:name w:val="List Table 2 Accent 5"/>
    <w:basedOn w:val="TableNormal"/>
    <w:uiPriority w:val="47"/>
    <w:rsid w:val="002C4BD7"/>
    <w:tblPr>
      <w:tblStyleRowBandSize w:val="1"/>
      <w:tblStyleColBandSize w:val="1"/>
      <w:tblBorders>
        <w:top w:val="single" w:sz="4" w:space="0" w:color="EB718B" w:themeColor="accent5" w:themeTint="99"/>
        <w:bottom w:val="single" w:sz="4" w:space="0" w:color="EB718B" w:themeColor="accent5" w:themeTint="99"/>
        <w:insideH w:val="single" w:sz="4" w:space="0" w:color="EB718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CFD8" w:themeFill="accent5" w:themeFillTint="33"/>
      </w:tcPr>
    </w:tblStylePr>
    <w:tblStylePr w:type="band1Horz">
      <w:tblPr/>
      <w:tcPr>
        <w:shd w:val="clear" w:color="auto" w:fill="F8CFD8" w:themeFill="accent5" w:themeFillTint="33"/>
      </w:tcPr>
    </w:tblStylePr>
  </w:style>
  <w:style w:type="table" w:styleId="ListTable2-Accent6">
    <w:name w:val="List Table 2 Accent 6"/>
    <w:basedOn w:val="TableNormal"/>
    <w:uiPriority w:val="47"/>
    <w:rsid w:val="002C4BD7"/>
    <w:tblPr>
      <w:tblStyleRowBandSize w:val="1"/>
      <w:tblStyleColBandSize w:val="1"/>
      <w:tblBorders>
        <w:top w:val="single" w:sz="4" w:space="0" w:color="FAC679" w:themeColor="accent6" w:themeTint="99"/>
        <w:bottom w:val="single" w:sz="4" w:space="0" w:color="FAC679" w:themeColor="accent6" w:themeTint="99"/>
        <w:insideH w:val="single" w:sz="4" w:space="0" w:color="FAC67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CD2" w:themeFill="accent6" w:themeFillTint="33"/>
      </w:tcPr>
    </w:tblStylePr>
    <w:tblStylePr w:type="band1Horz">
      <w:tblPr/>
      <w:tcPr>
        <w:shd w:val="clear" w:color="auto" w:fill="FDECD2" w:themeFill="accent6" w:themeFillTint="33"/>
      </w:tcPr>
    </w:tblStylePr>
  </w:style>
  <w:style w:type="table" w:styleId="ListTable3">
    <w:name w:val="List Table 3"/>
    <w:basedOn w:val="TableNormal"/>
    <w:uiPriority w:val="48"/>
    <w:rsid w:val="002C4BD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C4BD7"/>
    <w:tblPr>
      <w:tblStyleRowBandSize w:val="1"/>
      <w:tblStyleColBandSize w:val="1"/>
      <w:tblBorders>
        <w:top w:val="single" w:sz="4" w:space="0" w:color="0DABB6" w:themeColor="accent1"/>
        <w:left w:val="single" w:sz="4" w:space="0" w:color="0DABB6" w:themeColor="accent1"/>
        <w:bottom w:val="single" w:sz="4" w:space="0" w:color="0DABB6" w:themeColor="accent1"/>
        <w:right w:val="single" w:sz="4" w:space="0" w:color="0DABB6" w:themeColor="accent1"/>
      </w:tblBorders>
    </w:tblPr>
    <w:tblStylePr w:type="firstRow">
      <w:rPr>
        <w:b/>
        <w:bCs/>
        <w:color w:val="FFFFFF" w:themeColor="background1"/>
      </w:rPr>
      <w:tblPr/>
      <w:tcPr>
        <w:shd w:val="clear" w:color="auto" w:fill="0DABB6" w:themeFill="accent1"/>
      </w:tcPr>
    </w:tblStylePr>
    <w:tblStylePr w:type="lastRow">
      <w:rPr>
        <w:b/>
        <w:bCs/>
      </w:rPr>
      <w:tblPr/>
      <w:tcPr>
        <w:tcBorders>
          <w:top w:val="double" w:sz="4" w:space="0" w:color="0DABB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ABB6" w:themeColor="accent1"/>
          <w:right w:val="single" w:sz="4" w:space="0" w:color="0DABB6" w:themeColor="accent1"/>
        </w:tcBorders>
      </w:tcPr>
    </w:tblStylePr>
    <w:tblStylePr w:type="band1Horz">
      <w:tblPr/>
      <w:tcPr>
        <w:tcBorders>
          <w:top w:val="single" w:sz="4" w:space="0" w:color="0DABB6" w:themeColor="accent1"/>
          <w:bottom w:val="single" w:sz="4" w:space="0" w:color="0DABB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ABB6" w:themeColor="accent1"/>
          <w:left w:val="nil"/>
        </w:tcBorders>
      </w:tcPr>
    </w:tblStylePr>
    <w:tblStylePr w:type="swCell">
      <w:tblPr/>
      <w:tcPr>
        <w:tcBorders>
          <w:top w:val="double" w:sz="4" w:space="0" w:color="0DABB6" w:themeColor="accent1"/>
          <w:right w:val="nil"/>
        </w:tcBorders>
      </w:tcPr>
    </w:tblStylePr>
  </w:style>
  <w:style w:type="table" w:styleId="ListTable3-Accent2">
    <w:name w:val="List Table 3 Accent 2"/>
    <w:basedOn w:val="TableNormal"/>
    <w:uiPriority w:val="48"/>
    <w:rsid w:val="002C4BD7"/>
    <w:tblPr>
      <w:tblStyleRowBandSize w:val="1"/>
      <w:tblStyleColBandSize w:val="1"/>
      <w:tblBorders>
        <w:top w:val="single" w:sz="4" w:space="0" w:color="8FC640" w:themeColor="accent2"/>
        <w:left w:val="single" w:sz="4" w:space="0" w:color="8FC640" w:themeColor="accent2"/>
        <w:bottom w:val="single" w:sz="4" w:space="0" w:color="8FC640" w:themeColor="accent2"/>
        <w:right w:val="single" w:sz="4" w:space="0" w:color="8FC640" w:themeColor="accent2"/>
      </w:tblBorders>
    </w:tblPr>
    <w:tblStylePr w:type="firstRow">
      <w:rPr>
        <w:b/>
        <w:bCs/>
        <w:color w:val="FFFFFF" w:themeColor="background1"/>
      </w:rPr>
      <w:tblPr/>
      <w:tcPr>
        <w:shd w:val="clear" w:color="auto" w:fill="8FC640" w:themeFill="accent2"/>
      </w:tcPr>
    </w:tblStylePr>
    <w:tblStylePr w:type="lastRow">
      <w:rPr>
        <w:b/>
        <w:bCs/>
      </w:rPr>
      <w:tblPr/>
      <w:tcPr>
        <w:tcBorders>
          <w:top w:val="double" w:sz="4" w:space="0" w:color="8FC6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C640" w:themeColor="accent2"/>
          <w:right w:val="single" w:sz="4" w:space="0" w:color="8FC640" w:themeColor="accent2"/>
        </w:tcBorders>
      </w:tcPr>
    </w:tblStylePr>
    <w:tblStylePr w:type="band1Horz">
      <w:tblPr/>
      <w:tcPr>
        <w:tcBorders>
          <w:top w:val="single" w:sz="4" w:space="0" w:color="8FC640" w:themeColor="accent2"/>
          <w:bottom w:val="single" w:sz="4" w:space="0" w:color="8FC6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C640" w:themeColor="accent2"/>
          <w:left w:val="nil"/>
        </w:tcBorders>
      </w:tcPr>
    </w:tblStylePr>
    <w:tblStylePr w:type="swCell">
      <w:tblPr/>
      <w:tcPr>
        <w:tcBorders>
          <w:top w:val="double" w:sz="4" w:space="0" w:color="8FC640" w:themeColor="accent2"/>
          <w:right w:val="nil"/>
        </w:tcBorders>
      </w:tcPr>
    </w:tblStylePr>
  </w:style>
  <w:style w:type="table" w:styleId="ListTable3-Accent3">
    <w:name w:val="List Table 3 Accent 3"/>
    <w:basedOn w:val="TableNormal"/>
    <w:uiPriority w:val="48"/>
    <w:rsid w:val="002C4BD7"/>
    <w:tblPr>
      <w:tblStyleRowBandSize w:val="1"/>
      <w:tblStyleColBandSize w:val="1"/>
      <w:tblBorders>
        <w:top w:val="single" w:sz="4" w:space="0" w:color="F47527" w:themeColor="accent3"/>
        <w:left w:val="single" w:sz="4" w:space="0" w:color="F47527" w:themeColor="accent3"/>
        <w:bottom w:val="single" w:sz="4" w:space="0" w:color="F47527" w:themeColor="accent3"/>
        <w:right w:val="single" w:sz="4" w:space="0" w:color="F47527" w:themeColor="accent3"/>
      </w:tblBorders>
    </w:tblPr>
    <w:tblStylePr w:type="firstRow">
      <w:rPr>
        <w:b/>
        <w:bCs/>
        <w:color w:val="FFFFFF" w:themeColor="background1"/>
      </w:rPr>
      <w:tblPr/>
      <w:tcPr>
        <w:shd w:val="clear" w:color="auto" w:fill="F47527" w:themeFill="accent3"/>
      </w:tcPr>
    </w:tblStylePr>
    <w:tblStylePr w:type="lastRow">
      <w:rPr>
        <w:b/>
        <w:bCs/>
      </w:rPr>
      <w:tblPr/>
      <w:tcPr>
        <w:tcBorders>
          <w:top w:val="double" w:sz="4" w:space="0" w:color="F4752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47527" w:themeColor="accent3"/>
          <w:right w:val="single" w:sz="4" w:space="0" w:color="F47527" w:themeColor="accent3"/>
        </w:tcBorders>
      </w:tcPr>
    </w:tblStylePr>
    <w:tblStylePr w:type="band1Horz">
      <w:tblPr/>
      <w:tcPr>
        <w:tcBorders>
          <w:top w:val="single" w:sz="4" w:space="0" w:color="F47527" w:themeColor="accent3"/>
          <w:bottom w:val="single" w:sz="4" w:space="0" w:color="F4752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47527" w:themeColor="accent3"/>
          <w:left w:val="nil"/>
        </w:tcBorders>
      </w:tcPr>
    </w:tblStylePr>
    <w:tblStylePr w:type="swCell">
      <w:tblPr/>
      <w:tcPr>
        <w:tcBorders>
          <w:top w:val="double" w:sz="4" w:space="0" w:color="F47527" w:themeColor="accent3"/>
          <w:right w:val="nil"/>
        </w:tcBorders>
      </w:tcPr>
    </w:tblStylePr>
  </w:style>
  <w:style w:type="table" w:styleId="ListTable3-Accent4">
    <w:name w:val="List Table 3 Accent 4"/>
    <w:basedOn w:val="TableNormal"/>
    <w:uiPriority w:val="48"/>
    <w:rsid w:val="002C4BD7"/>
    <w:tblPr>
      <w:tblStyleRowBandSize w:val="1"/>
      <w:tblStyleColBandSize w:val="1"/>
      <w:tblBorders>
        <w:top w:val="single" w:sz="4" w:space="0" w:color="EC223B" w:themeColor="accent4"/>
        <w:left w:val="single" w:sz="4" w:space="0" w:color="EC223B" w:themeColor="accent4"/>
        <w:bottom w:val="single" w:sz="4" w:space="0" w:color="EC223B" w:themeColor="accent4"/>
        <w:right w:val="single" w:sz="4" w:space="0" w:color="EC223B" w:themeColor="accent4"/>
      </w:tblBorders>
    </w:tblPr>
    <w:tblStylePr w:type="firstRow">
      <w:rPr>
        <w:b/>
        <w:bCs/>
        <w:color w:val="FFFFFF" w:themeColor="background1"/>
      </w:rPr>
      <w:tblPr/>
      <w:tcPr>
        <w:shd w:val="clear" w:color="auto" w:fill="EC223B" w:themeFill="accent4"/>
      </w:tcPr>
    </w:tblStylePr>
    <w:tblStylePr w:type="lastRow">
      <w:rPr>
        <w:b/>
        <w:bCs/>
      </w:rPr>
      <w:tblPr/>
      <w:tcPr>
        <w:tcBorders>
          <w:top w:val="double" w:sz="4" w:space="0" w:color="EC223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C223B" w:themeColor="accent4"/>
          <w:right w:val="single" w:sz="4" w:space="0" w:color="EC223B" w:themeColor="accent4"/>
        </w:tcBorders>
      </w:tcPr>
    </w:tblStylePr>
    <w:tblStylePr w:type="band1Horz">
      <w:tblPr/>
      <w:tcPr>
        <w:tcBorders>
          <w:top w:val="single" w:sz="4" w:space="0" w:color="EC223B" w:themeColor="accent4"/>
          <w:bottom w:val="single" w:sz="4" w:space="0" w:color="EC223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C223B" w:themeColor="accent4"/>
          <w:left w:val="nil"/>
        </w:tcBorders>
      </w:tcPr>
    </w:tblStylePr>
    <w:tblStylePr w:type="swCell">
      <w:tblPr/>
      <w:tcPr>
        <w:tcBorders>
          <w:top w:val="double" w:sz="4" w:space="0" w:color="EC223B" w:themeColor="accent4"/>
          <w:right w:val="nil"/>
        </w:tcBorders>
      </w:tcPr>
    </w:tblStylePr>
  </w:style>
  <w:style w:type="table" w:styleId="ListTable3-Accent5">
    <w:name w:val="List Table 3 Accent 5"/>
    <w:basedOn w:val="TableNormal"/>
    <w:uiPriority w:val="48"/>
    <w:rsid w:val="002C4BD7"/>
    <w:tblPr>
      <w:tblStyleRowBandSize w:val="1"/>
      <w:tblStyleColBandSize w:val="1"/>
      <w:tblBorders>
        <w:top w:val="single" w:sz="4" w:space="0" w:color="D41E44" w:themeColor="accent5"/>
        <w:left w:val="single" w:sz="4" w:space="0" w:color="D41E44" w:themeColor="accent5"/>
        <w:bottom w:val="single" w:sz="4" w:space="0" w:color="D41E44" w:themeColor="accent5"/>
        <w:right w:val="single" w:sz="4" w:space="0" w:color="D41E44" w:themeColor="accent5"/>
      </w:tblBorders>
    </w:tblPr>
    <w:tblStylePr w:type="firstRow">
      <w:rPr>
        <w:b/>
        <w:bCs/>
        <w:color w:val="FFFFFF" w:themeColor="background1"/>
      </w:rPr>
      <w:tblPr/>
      <w:tcPr>
        <w:shd w:val="clear" w:color="auto" w:fill="D41E44" w:themeFill="accent5"/>
      </w:tcPr>
    </w:tblStylePr>
    <w:tblStylePr w:type="lastRow">
      <w:rPr>
        <w:b/>
        <w:bCs/>
      </w:rPr>
      <w:tblPr/>
      <w:tcPr>
        <w:tcBorders>
          <w:top w:val="double" w:sz="4" w:space="0" w:color="D41E4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41E44" w:themeColor="accent5"/>
          <w:right w:val="single" w:sz="4" w:space="0" w:color="D41E44" w:themeColor="accent5"/>
        </w:tcBorders>
      </w:tcPr>
    </w:tblStylePr>
    <w:tblStylePr w:type="band1Horz">
      <w:tblPr/>
      <w:tcPr>
        <w:tcBorders>
          <w:top w:val="single" w:sz="4" w:space="0" w:color="D41E44" w:themeColor="accent5"/>
          <w:bottom w:val="single" w:sz="4" w:space="0" w:color="D41E4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41E44" w:themeColor="accent5"/>
          <w:left w:val="nil"/>
        </w:tcBorders>
      </w:tcPr>
    </w:tblStylePr>
    <w:tblStylePr w:type="swCell">
      <w:tblPr/>
      <w:tcPr>
        <w:tcBorders>
          <w:top w:val="double" w:sz="4" w:space="0" w:color="D41E44" w:themeColor="accent5"/>
          <w:right w:val="nil"/>
        </w:tcBorders>
      </w:tcPr>
    </w:tblStylePr>
  </w:style>
  <w:style w:type="table" w:styleId="ListTable3-Accent6">
    <w:name w:val="List Table 3 Accent 6"/>
    <w:basedOn w:val="TableNormal"/>
    <w:uiPriority w:val="48"/>
    <w:rsid w:val="002C4BD7"/>
    <w:tblPr>
      <w:tblStyleRowBandSize w:val="1"/>
      <w:tblStyleColBandSize w:val="1"/>
      <w:tblBorders>
        <w:top w:val="single" w:sz="4" w:space="0" w:color="F8A120" w:themeColor="accent6"/>
        <w:left w:val="single" w:sz="4" w:space="0" w:color="F8A120" w:themeColor="accent6"/>
        <w:bottom w:val="single" w:sz="4" w:space="0" w:color="F8A120" w:themeColor="accent6"/>
        <w:right w:val="single" w:sz="4" w:space="0" w:color="F8A120" w:themeColor="accent6"/>
      </w:tblBorders>
    </w:tblPr>
    <w:tblStylePr w:type="firstRow">
      <w:rPr>
        <w:b/>
        <w:bCs/>
        <w:color w:val="FFFFFF" w:themeColor="background1"/>
      </w:rPr>
      <w:tblPr/>
      <w:tcPr>
        <w:shd w:val="clear" w:color="auto" w:fill="F8A120" w:themeFill="accent6"/>
      </w:tcPr>
    </w:tblStylePr>
    <w:tblStylePr w:type="lastRow">
      <w:rPr>
        <w:b/>
        <w:bCs/>
      </w:rPr>
      <w:tblPr/>
      <w:tcPr>
        <w:tcBorders>
          <w:top w:val="double" w:sz="4" w:space="0" w:color="F8A12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A120" w:themeColor="accent6"/>
          <w:right w:val="single" w:sz="4" w:space="0" w:color="F8A120" w:themeColor="accent6"/>
        </w:tcBorders>
      </w:tcPr>
    </w:tblStylePr>
    <w:tblStylePr w:type="band1Horz">
      <w:tblPr/>
      <w:tcPr>
        <w:tcBorders>
          <w:top w:val="single" w:sz="4" w:space="0" w:color="F8A120" w:themeColor="accent6"/>
          <w:bottom w:val="single" w:sz="4" w:space="0" w:color="F8A12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A120" w:themeColor="accent6"/>
          <w:left w:val="nil"/>
        </w:tcBorders>
      </w:tcPr>
    </w:tblStylePr>
    <w:tblStylePr w:type="swCell">
      <w:tblPr/>
      <w:tcPr>
        <w:tcBorders>
          <w:top w:val="double" w:sz="4" w:space="0" w:color="F8A120" w:themeColor="accent6"/>
          <w:right w:val="nil"/>
        </w:tcBorders>
      </w:tcPr>
    </w:tblStylePr>
  </w:style>
  <w:style w:type="table" w:styleId="ListTable4">
    <w:name w:val="List Table 4"/>
    <w:basedOn w:val="TableNormal"/>
    <w:uiPriority w:val="49"/>
    <w:rsid w:val="002C4BD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C4BD7"/>
    <w:tblPr>
      <w:tblStyleRowBandSize w:val="1"/>
      <w:tblStyleColBandSize w:val="1"/>
      <w:tblBorders>
        <w:top w:val="single" w:sz="4" w:space="0" w:color="4EE7F2" w:themeColor="accent1" w:themeTint="99"/>
        <w:left w:val="single" w:sz="4" w:space="0" w:color="4EE7F2" w:themeColor="accent1" w:themeTint="99"/>
        <w:bottom w:val="single" w:sz="4" w:space="0" w:color="4EE7F2" w:themeColor="accent1" w:themeTint="99"/>
        <w:right w:val="single" w:sz="4" w:space="0" w:color="4EE7F2" w:themeColor="accent1" w:themeTint="99"/>
        <w:insideH w:val="single" w:sz="4" w:space="0" w:color="4EE7F2" w:themeColor="accent1" w:themeTint="99"/>
      </w:tblBorders>
    </w:tblPr>
    <w:tblStylePr w:type="firstRow">
      <w:rPr>
        <w:b/>
        <w:bCs/>
        <w:color w:val="FFFFFF" w:themeColor="background1"/>
      </w:rPr>
      <w:tblPr/>
      <w:tcPr>
        <w:tcBorders>
          <w:top w:val="single" w:sz="4" w:space="0" w:color="0DABB6" w:themeColor="accent1"/>
          <w:left w:val="single" w:sz="4" w:space="0" w:color="0DABB6" w:themeColor="accent1"/>
          <w:bottom w:val="single" w:sz="4" w:space="0" w:color="0DABB6" w:themeColor="accent1"/>
          <w:right w:val="single" w:sz="4" w:space="0" w:color="0DABB6" w:themeColor="accent1"/>
          <w:insideH w:val="nil"/>
        </w:tcBorders>
        <w:shd w:val="clear" w:color="auto" w:fill="0DABB6" w:themeFill="accent1"/>
      </w:tcPr>
    </w:tblStylePr>
    <w:tblStylePr w:type="lastRow">
      <w:rPr>
        <w:b/>
        <w:bCs/>
      </w:rPr>
      <w:tblPr/>
      <w:tcPr>
        <w:tcBorders>
          <w:top w:val="double" w:sz="4" w:space="0" w:color="4EE7F2" w:themeColor="accent1" w:themeTint="99"/>
        </w:tcBorders>
      </w:tcPr>
    </w:tblStylePr>
    <w:tblStylePr w:type="firstCol">
      <w:rPr>
        <w:b/>
        <w:bCs/>
      </w:rPr>
    </w:tblStylePr>
    <w:tblStylePr w:type="lastCol">
      <w:rPr>
        <w:b/>
        <w:bCs/>
      </w:rPr>
    </w:tblStylePr>
    <w:tblStylePr w:type="band1Vert">
      <w:tblPr/>
      <w:tcPr>
        <w:shd w:val="clear" w:color="auto" w:fill="C4F7FA" w:themeFill="accent1" w:themeFillTint="33"/>
      </w:tcPr>
    </w:tblStylePr>
    <w:tblStylePr w:type="band1Horz">
      <w:tblPr/>
      <w:tcPr>
        <w:shd w:val="clear" w:color="auto" w:fill="C4F7FA" w:themeFill="accent1" w:themeFillTint="33"/>
      </w:tcPr>
    </w:tblStylePr>
  </w:style>
  <w:style w:type="table" w:styleId="ListTable4-Accent2">
    <w:name w:val="List Table 4 Accent 2"/>
    <w:basedOn w:val="TableNormal"/>
    <w:uiPriority w:val="49"/>
    <w:rsid w:val="002C4BD7"/>
    <w:tblPr>
      <w:tblStyleRowBandSize w:val="1"/>
      <w:tblStyleColBandSize w:val="1"/>
      <w:tblBorders>
        <w:top w:val="single" w:sz="4" w:space="0" w:color="BBDC8C" w:themeColor="accent2" w:themeTint="99"/>
        <w:left w:val="single" w:sz="4" w:space="0" w:color="BBDC8C" w:themeColor="accent2" w:themeTint="99"/>
        <w:bottom w:val="single" w:sz="4" w:space="0" w:color="BBDC8C" w:themeColor="accent2" w:themeTint="99"/>
        <w:right w:val="single" w:sz="4" w:space="0" w:color="BBDC8C" w:themeColor="accent2" w:themeTint="99"/>
        <w:insideH w:val="single" w:sz="4" w:space="0" w:color="BBDC8C" w:themeColor="accent2" w:themeTint="99"/>
      </w:tblBorders>
    </w:tblPr>
    <w:tblStylePr w:type="firstRow">
      <w:rPr>
        <w:b/>
        <w:bCs/>
        <w:color w:val="FFFFFF" w:themeColor="background1"/>
      </w:rPr>
      <w:tblPr/>
      <w:tcPr>
        <w:tcBorders>
          <w:top w:val="single" w:sz="4" w:space="0" w:color="8FC640" w:themeColor="accent2"/>
          <w:left w:val="single" w:sz="4" w:space="0" w:color="8FC640" w:themeColor="accent2"/>
          <w:bottom w:val="single" w:sz="4" w:space="0" w:color="8FC640" w:themeColor="accent2"/>
          <w:right w:val="single" w:sz="4" w:space="0" w:color="8FC640" w:themeColor="accent2"/>
          <w:insideH w:val="nil"/>
        </w:tcBorders>
        <w:shd w:val="clear" w:color="auto" w:fill="8FC640" w:themeFill="accent2"/>
      </w:tcPr>
    </w:tblStylePr>
    <w:tblStylePr w:type="lastRow">
      <w:rPr>
        <w:b/>
        <w:bCs/>
      </w:rPr>
      <w:tblPr/>
      <w:tcPr>
        <w:tcBorders>
          <w:top w:val="double" w:sz="4" w:space="0" w:color="BBDC8C" w:themeColor="accent2" w:themeTint="99"/>
        </w:tcBorders>
      </w:tcPr>
    </w:tblStylePr>
    <w:tblStylePr w:type="firstCol">
      <w:rPr>
        <w:b/>
        <w:bCs/>
      </w:rPr>
    </w:tblStylePr>
    <w:tblStylePr w:type="lastCol">
      <w:rPr>
        <w:b/>
        <w:bCs/>
      </w:rPr>
    </w:tblStylePr>
    <w:tblStylePr w:type="band1Vert">
      <w:tblPr/>
      <w:tcPr>
        <w:shd w:val="clear" w:color="auto" w:fill="E8F3D8" w:themeFill="accent2" w:themeFillTint="33"/>
      </w:tcPr>
    </w:tblStylePr>
    <w:tblStylePr w:type="band1Horz">
      <w:tblPr/>
      <w:tcPr>
        <w:shd w:val="clear" w:color="auto" w:fill="E8F3D8" w:themeFill="accent2" w:themeFillTint="33"/>
      </w:tcPr>
    </w:tblStylePr>
  </w:style>
  <w:style w:type="table" w:styleId="ListTable4-Accent3">
    <w:name w:val="List Table 4 Accent 3"/>
    <w:basedOn w:val="TableNormal"/>
    <w:uiPriority w:val="49"/>
    <w:rsid w:val="002C4BD7"/>
    <w:tblPr>
      <w:tblStyleRowBandSize w:val="1"/>
      <w:tblStyleColBandSize w:val="1"/>
      <w:tblBorders>
        <w:top w:val="single" w:sz="4" w:space="0" w:color="F8AC7D" w:themeColor="accent3" w:themeTint="99"/>
        <w:left w:val="single" w:sz="4" w:space="0" w:color="F8AC7D" w:themeColor="accent3" w:themeTint="99"/>
        <w:bottom w:val="single" w:sz="4" w:space="0" w:color="F8AC7D" w:themeColor="accent3" w:themeTint="99"/>
        <w:right w:val="single" w:sz="4" w:space="0" w:color="F8AC7D" w:themeColor="accent3" w:themeTint="99"/>
        <w:insideH w:val="single" w:sz="4" w:space="0" w:color="F8AC7D" w:themeColor="accent3" w:themeTint="99"/>
      </w:tblBorders>
    </w:tblPr>
    <w:tblStylePr w:type="firstRow">
      <w:rPr>
        <w:b/>
        <w:bCs/>
        <w:color w:val="FFFFFF" w:themeColor="background1"/>
      </w:rPr>
      <w:tblPr/>
      <w:tcPr>
        <w:tcBorders>
          <w:top w:val="single" w:sz="4" w:space="0" w:color="F47527" w:themeColor="accent3"/>
          <w:left w:val="single" w:sz="4" w:space="0" w:color="F47527" w:themeColor="accent3"/>
          <w:bottom w:val="single" w:sz="4" w:space="0" w:color="F47527" w:themeColor="accent3"/>
          <w:right w:val="single" w:sz="4" w:space="0" w:color="F47527" w:themeColor="accent3"/>
          <w:insideH w:val="nil"/>
        </w:tcBorders>
        <w:shd w:val="clear" w:color="auto" w:fill="F47527" w:themeFill="accent3"/>
      </w:tcPr>
    </w:tblStylePr>
    <w:tblStylePr w:type="lastRow">
      <w:rPr>
        <w:b/>
        <w:bCs/>
      </w:rPr>
      <w:tblPr/>
      <w:tcPr>
        <w:tcBorders>
          <w:top w:val="double" w:sz="4" w:space="0" w:color="F8AC7D" w:themeColor="accent3" w:themeTint="99"/>
        </w:tcBorders>
      </w:tcPr>
    </w:tblStylePr>
    <w:tblStylePr w:type="firstCol">
      <w:rPr>
        <w:b/>
        <w:bCs/>
      </w:rPr>
    </w:tblStylePr>
    <w:tblStylePr w:type="lastCol">
      <w:rPr>
        <w:b/>
        <w:bCs/>
      </w:rPr>
    </w:tblStylePr>
    <w:tblStylePr w:type="band1Vert">
      <w:tblPr/>
      <w:tcPr>
        <w:shd w:val="clear" w:color="auto" w:fill="FCE3D3" w:themeFill="accent3" w:themeFillTint="33"/>
      </w:tcPr>
    </w:tblStylePr>
    <w:tblStylePr w:type="band1Horz">
      <w:tblPr/>
      <w:tcPr>
        <w:shd w:val="clear" w:color="auto" w:fill="FCE3D3" w:themeFill="accent3" w:themeFillTint="33"/>
      </w:tcPr>
    </w:tblStylePr>
  </w:style>
  <w:style w:type="table" w:styleId="ListTable4-Accent4">
    <w:name w:val="List Table 4 Accent 4"/>
    <w:basedOn w:val="TableNormal"/>
    <w:uiPriority w:val="49"/>
    <w:rsid w:val="002C4BD7"/>
    <w:tblPr>
      <w:tblStyleRowBandSize w:val="1"/>
      <w:tblStyleColBandSize w:val="1"/>
      <w:tblBorders>
        <w:top w:val="single" w:sz="4" w:space="0" w:color="F37A89" w:themeColor="accent4" w:themeTint="99"/>
        <w:left w:val="single" w:sz="4" w:space="0" w:color="F37A89" w:themeColor="accent4" w:themeTint="99"/>
        <w:bottom w:val="single" w:sz="4" w:space="0" w:color="F37A89" w:themeColor="accent4" w:themeTint="99"/>
        <w:right w:val="single" w:sz="4" w:space="0" w:color="F37A89" w:themeColor="accent4" w:themeTint="99"/>
        <w:insideH w:val="single" w:sz="4" w:space="0" w:color="F37A89" w:themeColor="accent4" w:themeTint="99"/>
      </w:tblBorders>
    </w:tblPr>
    <w:tblStylePr w:type="firstRow">
      <w:rPr>
        <w:b/>
        <w:bCs/>
        <w:color w:val="FFFFFF" w:themeColor="background1"/>
      </w:rPr>
      <w:tblPr/>
      <w:tcPr>
        <w:tcBorders>
          <w:top w:val="single" w:sz="4" w:space="0" w:color="EC223B" w:themeColor="accent4"/>
          <w:left w:val="single" w:sz="4" w:space="0" w:color="EC223B" w:themeColor="accent4"/>
          <w:bottom w:val="single" w:sz="4" w:space="0" w:color="EC223B" w:themeColor="accent4"/>
          <w:right w:val="single" w:sz="4" w:space="0" w:color="EC223B" w:themeColor="accent4"/>
          <w:insideH w:val="nil"/>
        </w:tcBorders>
        <w:shd w:val="clear" w:color="auto" w:fill="EC223B" w:themeFill="accent4"/>
      </w:tcPr>
    </w:tblStylePr>
    <w:tblStylePr w:type="lastRow">
      <w:rPr>
        <w:b/>
        <w:bCs/>
      </w:rPr>
      <w:tblPr/>
      <w:tcPr>
        <w:tcBorders>
          <w:top w:val="double" w:sz="4" w:space="0" w:color="F37A89" w:themeColor="accent4" w:themeTint="99"/>
        </w:tcBorders>
      </w:tcPr>
    </w:tblStylePr>
    <w:tblStylePr w:type="firstCol">
      <w:rPr>
        <w:b/>
        <w:bCs/>
      </w:rPr>
    </w:tblStylePr>
    <w:tblStylePr w:type="lastCol">
      <w:rPr>
        <w:b/>
        <w:bCs/>
      </w:rPr>
    </w:tblStylePr>
    <w:tblStylePr w:type="band1Vert">
      <w:tblPr/>
      <w:tcPr>
        <w:shd w:val="clear" w:color="auto" w:fill="FBD2D7" w:themeFill="accent4" w:themeFillTint="33"/>
      </w:tcPr>
    </w:tblStylePr>
    <w:tblStylePr w:type="band1Horz">
      <w:tblPr/>
      <w:tcPr>
        <w:shd w:val="clear" w:color="auto" w:fill="FBD2D7" w:themeFill="accent4" w:themeFillTint="33"/>
      </w:tcPr>
    </w:tblStylePr>
  </w:style>
  <w:style w:type="table" w:styleId="ListTable4-Accent5">
    <w:name w:val="List Table 4 Accent 5"/>
    <w:basedOn w:val="TableNormal"/>
    <w:uiPriority w:val="49"/>
    <w:rsid w:val="002C4BD7"/>
    <w:tblPr>
      <w:tblStyleRowBandSize w:val="1"/>
      <w:tblStyleColBandSize w:val="1"/>
      <w:tblBorders>
        <w:top w:val="single" w:sz="4" w:space="0" w:color="EB718B" w:themeColor="accent5" w:themeTint="99"/>
        <w:left w:val="single" w:sz="4" w:space="0" w:color="EB718B" w:themeColor="accent5" w:themeTint="99"/>
        <w:bottom w:val="single" w:sz="4" w:space="0" w:color="EB718B" w:themeColor="accent5" w:themeTint="99"/>
        <w:right w:val="single" w:sz="4" w:space="0" w:color="EB718B" w:themeColor="accent5" w:themeTint="99"/>
        <w:insideH w:val="single" w:sz="4" w:space="0" w:color="EB718B" w:themeColor="accent5" w:themeTint="99"/>
      </w:tblBorders>
    </w:tblPr>
    <w:tblStylePr w:type="firstRow">
      <w:rPr>
        <w:b/>
        <w:bCs/>
        <w:color w:val="FFFFFF" w:themeColor="background1"/>
      </w:rPr>
      <w:tblPr/>
      <w:tcPr>
        <w:tcBorders>
          <w:top w:val="single" w:sz="4" w:space="0" w:color="D41E44" w:themeColor="accent5"/>
          <w:left w:val="single" w:sz="4" w:space="0" w:color="D41E44" w:themeColor="accent5"/>
          <w:bottom w:val="single" w:sz="4" w:space="0" w:color="D41E44" w:themeColor="accent5"/>
          <w:right w:val="single" w:sz="4" w:space="0" w:color="D41E44" w:themeColor="accent5"/>
          <w:insideH w:val="nil"/>
        </w:tcBorders>
        <w:shd w:val="clear" w:color="auto" w:fill="D41E44" w:themeFill="accent5"/>
      </w:tcPr>
    </w:tblStylePr>
    <w:tblStylePr w:type="lastRow">
      <w:rPr>
        <w:b/>
        <w:bCs/>
      </w:rPr>
      <w:tblPr/>
      <w:tcPr>
        <w:tcBorders>
          <w:top w:val="double" w:sz="4" w:space="0" w:color="EB718B" w:themeColor="accent5" w:themeTint="99"/>
        </w:tcBorders>
      </w:tcPr>
    </w:tblStylePr>
    <w:tblStylePr w:type="firstCol">
      <w:rPr>
        <w:b/>
        <w:bCs/>
      </w:rPr>
    </w:tblStylePr>
    <w:tblStylePr w:type="lastCol">
      <w:rPr>
        <w:b/>
        <w:bCs/>
      </w:rPr>
    </w:tblStylePr>
    <w:tblStylePr w:type="band1Vert">
      <w:tblPr/>
      <w:tcPr>
        <w:shd w:val="clear" w:color="auto" w:fill="F8CFD8" w:themeFill="accent5" w:themeFillTint="33"/>
      </w:tcPr>
    </w:tblStylePr>
    <w:tblStylePr w:type="band1Horz">
      <w:tblPr/>
      <w:tcPr>
        <w:shd w:val="clear" w:color="auto" w:fill="F8CFD8" w:themeFill="accent5" w:themeFillTint="33"/>
      </w:tcPr>
    </w:tblStylePr>
  </w:style>
  <w:style w:type="table" w:styleId="ListTable4-Accent6">
    <w:name w:val="List Table 4 Accent 6"/>
    <w:basedOn w:val="TableNormal"/>
    <w:uiPriority w:val="49"/>
    <w:rsid w:val="002C4BD7"/>
    <w:tblPr>
      <w:tblStyleRowBandSize w:val="1"/>
      <w:tblStyleColBandSize w:val="1"/>
      <w:tblBorders>
        <w:top w:val="single" w:sz="4" w:space="0" w:color="FAC679" w:themeColor="accent6" w:themeTint="99"/>
        <w:left w:val="single" w:sz="4" w:space="0" w:color="FAC679" w:themeColor="accent6" w:themeTint="99"/>
        <w:bottom w:val="single" w:sz="4" w:space="0" w:color="FAC679" w:themeColor="accent6" w:themeTint="99"/>
        <w:right w:val="single" w:sz="4" w:space="0" w:color="FAC679" w:themeColor="accent6" w:themeTint="99"/>
        <w:insideH w:val="single" w:sz="4" w:space="0" w:color="FAC679" w:themeColor="accent6" w:themeTint="99"/>
      </w:tblBorders>
    </w:tblPr>
    <w:tblStylePr w:type="firstRow">
      <w:rPr>
        <w:b/>
        <w:bCs/>
        <w:color w:val="FFFFFF" w:themeColor="background1"/>
      </w:rPr>
      <w:tblPr/>
      <w:tcPr>
        <w:tcBorders>
          <w:top w:val="single" w:sz="4" w:space="0" w:color="F8A120" w:themeColor="accent6"/>
          <w:left w:val="single" w:sz="4" w:space="0" w:color="F8A120" w:themeColor="accent6"/>
          <w:bottom w:val="single" w:sz="4" w:space="0" w:color="F8A120" w:themeColor="accent6"/>
          <w:right w:val="single" w:sz="4" w:space="0" w:color="F8A120" w:themeColor="accent6"/>
          <w:insideH w:val="nil"/>
        </w:tcBorders>
        <w:shd w:val="clear" w:color="auto" w:fill="F8A120" w:themeFill="accent6"/>
      </w:tcPr>
    </w:tblStylePr>
    <w:tblStylePr w:type="lastRow">
      <w:rPr>
        <w:b/>
        <w:bCs/>
      </w:rPr>
      <w:tblPr/>
      <w:tcPr>
        <w:tcBorders>
          <w:top w:val="double" w:sz="4" w:space="0" w:color="FAC679" w:themeColor="accent6" w:themeTint="99"/>
        </w:tcBorders>
      </w:tcPr>
    </w:tblStylePr>
    <w:tblStylePr w:type="firstCol">
      <w:rPr>
        <w:b/>
        <w:bCs/>
      </w:rPr>
    </w:tblStylePr>
    <w:tblStylePr w:type="lastCol">
      <w:rPr>
        <w:b/>
        <w:bCs/>
      </w:rPr>
    </w:tblStylePr>
    <w:tblStylePr w:type="band1Vert">
      <w:tblPr/>
      <w:tcPr>
        <w:shd w:val="clear" w:color="auto" w:fill="FDECD2" w:themeFill="accent6" w:themeFillTint="33"/>
      </w:tcPr>
    </w:tblStylePr>
    <w:tblStylePr w:type="band1Horz">
      <w:tblPr/>
      <w:tcPr>
        <w:shd w:val="clear" w:color="auto" w:fill="FDECD2" w:themeFill="accent6" w:themeFillTint="33"/>
      </w:tcPr>
    </w:tblStylePr>
  </w:style>
  <w:style w:type="table" w:styleId="ListTable5Dark">
    <w:name w:val="List Table 5 Dark"/>
    <w:basedOn w:val="TableNormal"/>
    <w:uiPriority w:val="50"/>
    <w:rsid w:val="002C4BD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C4BD7"/>
    <w:rPr>
      <w:color w:val="FFFFFF" w:themeColor="background1"/>
    </w:rPr>
    <w:tblPr>
      <w:tblStyleRowBandSize w:val="1"/>
      <w:tblStyleColBandSize w:val="1"/>
      <w:tblBorders>
        <w:top w:val="single" w:sz="24" w:space="0" w:color="0DABB6" w:themeColor="accent1"/>
        <w:left w:val="single" w:sz="24" w:space="0" w:color="0DABB6" w:themeColor="accent1"/>
        <w:bottom w:val="single" w:sz="24" w:space="0" w:color="0DABB6" w:themeColor="accent1"/>
        <w:right w:val="single" w:sz="24" w:space="0" w:color="0DABB6" w:themeColor="accent1"/>
      </w:tblBorders>
    </w:tblPr>
    <w:tcPr>
      <w:shd w:val="clear" w:color="auto" w:fill="0DABB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C4BD7"/>
    <w:rPr>
      <w:color w:val="FFFFFF" w:themeColor="background1"/>
    </w:rPr>
    <w:tblPr>
      <w:tblStyleRowBandSize w:val="1"/>
      <w:tblStyleColBandSize w:val="1"/>
      <w:tblBorders>
        <w:top w:val="single" w:sz="24" w:space="0" w:color="8FC640" w:themeColor="accent2"/>
        <w:left w:val="single" w:sz="24" w:space="0" w:color="8FC640" w:themeColor="accent2"/>
        <w:bottom w:val="single" w:sz="24" w:space="0" w:color="8FC640" w:themeColor="accent2"/>
        <w:right w:val="single" w:sz="24" w:space="0" w:color="8FC640" w:themeColor="accent2"/>
      </w:tblBorders>
    </w:tblPr>
    <w:tcPr>
      <w:shd w:val="clear" w:color="auto" w:fill="8FC64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C4BD7"/>
    <w:rPr>
      <w:color w:val="FFFFFF" w:themeColor="background1"/>
    </w:rPr>
    <w:tblPr>
      <w:tblStyleRowBandSize w:val="1"/>
      <w:tblStyleColBandSize w:val="1"/>
      <w:tblBorders>
        <w:top w:val="single" w:sz="24" w:space="0" w:color="F47527" w:themeColor="accent3"/>
        <w:left w:val="single" w:sz="24" w:space="0" w:color="F47527" w:themeColor="accent3"/>
        <w:bottom w:val="single" w:sz="24" w:space="0" w:color="F47527" w:themeColor="accent3"/>
        <w:right w:val="single" w:sz="24" w:space="0" w:color="F47527" w:themeColor="accent3"/>
      </w:tblBorders>
    </w:tblPr>
    <w:tcPr>
      <w:shd w:val="clear" w:color="auto" w:fill="F4752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C4BD7"/>
    <w:rPr>
      <w:color w:val="FFFFFF" w:themeColor="background1"/>
    </w:rPr>
    <w:tblPr>
      <w:tblStyleRowBandSize w:val="1"/>
      <w:tblStyleColBandSize w:val="1"/>
      <w:tblBorders>
        <w:top w:val="single" w:sz="24" w:space="0" w:color="EC223B" w:themeColor="accent4"/>
        <w:left w:val="single" w:sz="24" w:space="0" w:color="EC223B" w:themeColor="accent4"/>
        <w:bottom w:val="single" w:sz="24" w:space="0" w:color="EC223B" w:themeColor="accent4"/>
        <w:right w:val="single" w:sz="24" w:space="0" w:color="EC223B" w:themeColor="accent4"/>
      </w:tblBorders>
    </w:tblPr>
    <w:tcPr>
      <w:shd w:val="clear" w:color="auto" w:fill="EC223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C4BD7"/>
    <w:rPr>
      <w:color w:val="FFFFFF" w:themeColor="background1"/>
    </w:rPr>
    <w:tblPr>
      <w:tblStyleRowBandSize w:val="1"/>
      <w:tblStyleColBandSize w:val="1"/>
      <w:tblBorders>
        <w:top w:val="single" w:sz="24" w:space="0" w:color="D41E44" w:themeColor="accent5"/>
        <w:left w:val="single" w:sz="24" w:space="0" w:color="D41E44" w:themeColor="accent5"/>
        <w:bottom w:val="single" w:sz="24" w:space="0" w:color="D41E44" w:themeColor="accent5"/>
        <w:right w:val="single" w:sz="24" w:space="0" w:color="D41E44" w:themeColor="accent5"/>
      </w:tblBorders>
    </w:tblPr>
    <w:tcPr>
      <w:shd w:val="clear" w:color="auto" w:fill="D41E4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C4BD7"/>
    <w:rPr>
      <w:color w:val="FFFFFF" w:themeColor="background1"/>
    </w:rPr>
    <w:tblPr>
      <w:tblStyleRowBandSize w:val="1"/>
      <w:tblStyleColBandSize w:val="1"/>
      <w:tblBorders>
        <w:top w:val="single" w:sz="24" w:space="0" w:color="F8A120" w:themeColor="accent6"/>
        <w:left w:val="single" w:sz="24" w:space="0" w:color="F8A120" w:themeColor="accent6"/>
        <w:bottom w:val="single" w:sz="24" w:space="0" w:color="F8A120" w:themeColor="accent6"/>
        <w:right w:val="single" w:sz="24" w:space="0" w:color="F8A120" w:themeColor="accent6"/>
      </w:tblBorders>
    </w:tblPr>
    <w:tcPr>
      <w:shd w:val="clear" w:color="auto" w:fill="F8A12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C4BD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C4BD7"/>
    <w:rPr>
      <w:color w:val="097F88" w:themeColor="accent1" w:themeShade="BF"/>
    </w:rPr>
    <w:tblPr>
      <w:tblStyleRowBandSize w:val="1"/>
      <w:tblStyleColBandSize w:val="1"/>
      <w:tblBorders>
        <w:top w:val="single" w:sz="4" w:space="0" w:color="0DABB6" w:themeColor="accent1"/>
        <w:bottom w:val="single" w:sz="4" w:space="0" w:color="0DABB6" w:themeColor="accent1"/>
      </w:tblBorders>
    </w:tblPr>
    <w:tblStylePr w:type="firstRow">
      <w:rPr>
        <w:b/>
        <w:bCs/>
      </w:rPr>
      <w:tblPr/>
      <w:tcPr>
        <w:tcBorders>
          <w:bottom w:val="single" w:sz="4" w:space="0" w:color="0DABB6" w:themeColor="accent1"/>
        </w:tcBorders>
      </w:tcPr>
    </w:tblStylePr>
    <w:tblStylePr w:type="lastRow">
      <w:rPr>
        <w:b/>
        <w:bCs/>
      </w:rPr>
      <w:tblPr/>
      <w:tcPr>
        <w:tcBorders>
          <w:top w:val="double" w:sz="4" w:space="0" w:color="0DABB6" w:themeColor="accent1"/>
        </w:tcBorders>
      </w:tcPr>
    </w:tblStylePr>
    <w:tblStylePr w:type="firstCol">
      <w:rPr>
        <w:b/>
        <w:bCs/>
      </w:rPr>
    </w:tblStylePr>
    <w:tblStylePr w:type="lastCol">
      <w:rPr>
        <w:b/>
        <w:bCs/>
      </w:rPr>
    </w:tblStylePr>
    <w:tblStylePr w:type="band1Vert">
      <w:tblPr/>
      <w:tcPr>
        <w:shd w:val="clear" w:color="auto" w:fill="C4F7FA" w:themeFill="accent1" w:themeFillTint="33"/>
      </w:tcPr>
    </w:tblStylePr>
    <w:tblStylePr w:type="band1Horz">
      <w:tblPr/>
      <w:tcPr>
        <w:shd w:val="clear" w:color="auto" w:fill="C4F7FA" w:themeFill="accent1" w:themeFillTint="33"/>
      </w:tcPr>
    </w:tblStylePr>
  </w:style>
  <w:style w:type="table" w:styleId="ListTable6Colorful-Accent2">
    <w:name w:val="List Table 6 Colorful Accent 2"/>
    <w:basedOn w:val="TableNormal"/>
    <w:uiPriority w:val="51"/>
    <w:rsid w:val="002C4BD7"/>
    <w:rPr>
      <w:color w:val="6B962D" w:themeColor="accent2" w:themeShade="BF"/>
    </w:rPr>
    <w:tblPr>
      <w:tblStyleRowBandSize w:val="1"/>
      <w:tblStyleColBandSize w:val="1"/>
      <w:tblBorders>
        <w:top w:val="single" w:sz="4" w:space="0" w:color="8FC640" w:themeColor="accent2"/>
        <w:bottom w:val="single" w:sz="4" w:space="0" w:color="8FC640" w:themeColor="accent2"/>
      </w:tblBorders>
    </w:tblPr>
    <w:tblStylePr w:type="firstRow">
      <w:rPr>
        <w:b/>
        <w:bCs/>
      </w:rPr>
      <w:tblPr/>
      <w:tcPr>
        <w:tcBorders>
          <w:bottom w:val="single" w:sz="4" w:space="0" w:color="8FC640" w:themeColor="accent2"/>
        </w:tcBorders>
      </w:tcPr>
    </w:tblStylePr>
    <w:tblStylePr w:type="lastRow">
      <w:rPr>
        <w:b/>
        <w:bCs/>
      </w:rPr>
      <w:tblPr/>
      <w:tcPr>
        <w:tcBorders>
          <w:top w:val="double" w:sz="4" w:space="0" w:color="8FC640" w:themeColor="accent2"/>
        </w:tcBorders>
      </w:tcPr>
    </w:tblStylePr>
    <w:tblStylePr w:type="firstCol">
      <w:rPr>
        <w:b/>
        <w:bCs/>
      </w:rPr>
    </w:tblStylePr>
    <w:tblStylePr w:type="lastCol">
      <w:rPr>
        <w:b/>
        <w:bCs/>
      </w:rPr>
    </w:tblStylePr>
    <w:tblStylePr w:type="band1Vert">
      <w:tblPr/>
      <w:tcPr>
        <w:shd w:val="clear" w:color="auto" w:fill="E8F3D8" w:themeFill="accent2" w:themeFillTint="33"/>
      </w:tcPr>
    </w:tblStylePr>
    <w:tblStylePr w:type="band1Horz">
      <w:tblPr/>
      <w:tcPr>
        <w:shd w:val="clear" w:color="auto" w:fill="E8F3D8" w:themeFill="accent2" w:themeFillTint="33"/>
      </w:tcPr>
    </w:tblStylePr>
  </w:style>
  <w:style w:type="table" w:styleId="ListTable6Colorful-Accent3">
    <w:name w:val="List Table 6 Colorful Accent 3"/>
    <w:basedOn w:val="TableNormal"/>
    <w:uiPriority w:val="51"/>
    <w:rsid w:val="002C4BD7"/>
    <w:rPr>
      <w:color w:val="C9520A" w:themeColor="accent3" w:themeShade="BF"/>
    </w:rPr>
    <w:tblPr>
      <w:tblStyleRowBandSize w:val="1"/>
      <w:tblStyleColBandSize w:val="1"/>
      <w:tblBorders>
        <w:top w:val="single" w:sz="4" w:space="0" w:color="F47527" w:themeColor="accent3"/>
        <w:bottom w:val="single" w:sz="4" w:space="0" w:color="F47527" w:themeColor="accent3"/>
      </w:tblBorders>
    </w:tblPr>
    <w:tblStylePr w:type="firstRow">
      <w:rPr>
        <w:b/>
        <w:bCs/>
      </w:rPr>
      <w:tblPr/>
      <w:tcPr>
        <w:tcBorders>
          <w:bottom w:val="single" w:sz="4" w:space="0" w:color="F47527" w:themeColor="accent3"/>
        </w:tcBorders>
      </w:tcPr>
    </w:tblStylePr>
    <w:tblStylePr w:type="lastRow">
      <w:rPr>
        <w:b/>
        <w:bCs/>
      </w:rPr>
      <w:tblPr/>
      <w:tcPr>
        <w:tcBorders>
          <w:top w:val="double" w:sz="4" w:space="0" w:color="F47527" w:themeColor="accent3"/>
        </w:tcBorders>
      </w:tcPr>
    </w:tblStylePr>
    <w:tblStylePr w:type="firstCol">
      <w:rPr>
        <w:b/>
        <w:bCs/>
      </w:rPr>
    </w:tblStylePr>
    <w:tblStylePr w:type="lastCol">
      <w:rPr>
        <w:b/>
        <w:bCs/>
      </w:rPr>
    </w:tblStylePr>
    <w:tblStylePr w:type="band1Vert">
      <w:tblPr/>
      <w:tcPr>
        <w:shd w:val="clear" w:color="auto" w:fill="FCE3D3" w:themeFill="accent3" w:themeFillTint="33"/>
      </w:tcPr>
    </w:tblStylePr>
    <w:tblStylePr w:type="band1Horz">
      <w:tblPr/>
      <w:tcPr>
        <w:shd w:val="clear" w:color="auto" w:fill="FCE3D3" w:themeFill="accent3" w:themeFillTint="33"/>
      </w:tcPr>
    </w:tblStylePr>
  </w:style>
  <w:style w:type="table" w:styleId="ListTable6Colorful-Accent4">
    <w:name w:val="List Table 6 Colorful Accent 4"/>
    <w:basedOn w:val="TableNormal"/>
    <w:uiPriority w:val="51"/>
    <w:rsid w:val="002C4BD7"/>
    <w:rPr>
      <w:color w:val="B91024" w:themeColor="accent4" w:themeShade="BF"/>
    </w:rPr>
    <w:tblPr>
      <w:tblStyleRowBandSize w:val="1"/>
      <w:tblStyleColBandSize w:val="1"/>
      <w:tblBorders>
        <w:top w:val="single" w:sz="4" w:space="0" w:color="EC223B" w:themeColor="accent4"/>
        <w:bottom w:val="single" w:sz="4" w:space="0" w:color="EC223B" w:themeColor="accent4"/>
      </w:tblBorders>
    </w:tblPr>
    <w:tblStylePr w:type="firstRow">
      <w:rPr>
        <w:b/>
        <w:bCs/>
      </w:rPr>
      <w:tblPr/>
      <w:tcPr>
        <w:tcBorders>
          <w:bottom w:val="single" w:sz="4" w:space="0" w:color="EC223B" w:themeColor="accent4"/>
        </w:tcBorders>
      </w:tcPr>
    </w:tblStylePr>
    <w:tblStylePr w:type="lastRow">
      <w:rPr>
        <w:b/>
        <w:bCs/>
      </w:rPr>
      <w:tblPr/>
      <w:tcPr>
        <w:tcBorders>
          <w:top w:val="double" w:sz="4" w:space="0" w:color="EC223B" w:themeColor="accent4"/>
        </w:tcBorders>
      </w:tcPr>
    </w:tblStylePr>
    <w:tblStylePr w:type="firstCol">
      <w:rPr>
        <w:b/>
        <w:bCs/>
      </w:rPr>
    </w:tblStylePr>
    <w:tblStylePr w:type="lastCol">
      <w:rPr>
        <w:b/>
        <w:bCs/>
      </w:rPr>
    </w:tblStylePr>
    <w:tblStylePr w:type="band1Vert">
      <w:tblPr/>
      <w:tcPr>
        <w:shd w:val="clear" w:color="auto" w:fill="FBD2D7" w:themeFill="accent4" w:themeFillTint="33"/>
      </w:tcPr>
    </w:tblStylePr>
    <w:tblStylePr w:type="band1Horz">
      <w:tblPr/>
      <w:tcPr>
        <w:shd w:val="clear" w:color="auto" w:fill="FBD2D7" w:themeFill="accent4" w:themeFillTint="33"/>
      </w:tcPr>
    </w:tblStylePr>
  </w:style>
  <w:style w:type="table" w:styleId="ListTable6Colorful-Accent5">
    <w:name w:val="List Table 6 Colorful Accent 5"/>
    <w:basedOn w:val="TableNormal"/>
    <w:uiPriority w:val="51"/>
    <w:rsid w:val="002C4BD7"/>
    <w:rPr>
      <w:color w:val="9E1632" w:themeColor="accent5" w:themeShade="BF"/>
    </w:rPr>
    <w:tblPr>
      <w:tblStyleRowBandSize w:val="1"/>
      <w:tblStyleColBandSize w:val="1"/>
      <w:tblBorders>
        <w:top w:val="single" w:sz="4" w:space="0" w:color="D41E44" w:themeColor="accent5"/>
        <w:bottom w:val="single" w:sz="4" w:space="0" w:color="D41E44" w:themeColor="accent5"/>
      </w:tblBorders>
    </w:tblPr>
    <w:tblStylePr w:type="firstRow">
      <w:rPr>
        <w:b/>
        <w:bCs/>
      </w:rPr>
      <w:tblPr/>
      <w:tcPr>
        <w:tcBorders>
          <w:bottom w:val="single" w:sz="4" w:space="0" w:color="D41E44" w:themeColor="accent5"/>
        </w:tcBorders>
      </w:tcPr>
    </w:tblStylePr>
    <w:tblStylePr w:type="lastRow">
      <w:rPr>
        <w:b/>
        <w:bCs/>
      </w:rPr>
      <w:tblPr/>
      <w:tcPr>
        <w:tcBorders>
          <w:top w:val="double" w:sz="4" w:space="0" w:color="D41E44" w:themeColor="accent5"/>
        </w:tcBorders>
      </w:tcPr>
    </w:tblStylePr>
    <w:tblStylePr w:type="firstCol">
      <w:rPr>
        <w:b/>
        <w:bCs/>
      </w:rPr>
    </w:tblStylePr>
    <w:tblStylePr w:type="lastCol">
      <w:rPr>
        <w:b/>
        <w:bCs/>
      </w:rPr>
    </w:tblStylePr>
    <w:tblStylePr w:type="band1Vert">
      <w:tblPr/>
      <w:tcPr>
        <w:shd w:val="clear" w:color="auto" w:fill="F8CFD8" w:themeFill="accent5" w:themeFillTint="33"/>
      </w:tcPr>
    </w:tblStylePr>
    <w:tblStylePr w:type="band1Horz">
      <w:tblPr/>
      <w:tcPr>
        <w:shd w:val="clear" w:color="auto" w:fill="F8CFD8" w:themeFill="accent5" w:themeFillTint="33"/>
      </w:tcPr>
    </w:tblStylePr>
  </w:style>
  <w:style w:type="table" w:styleId="ListTable6Colorful-Accent6">
    <w:name w:val="List Table 6 Colorful Accent 6"/>
    <w:basedOn w:val="TableNormal"/>
    <w:uiPriority w:val="51"/>
    <w:rsid w:val="002C4BD7"/>
    <w:rPr>
      <w:color w:val="CB7B06" w:themeColor="accent6" w:themeShade="BF"/>
    </w:rPr>
    <w:tblPr>
      <w:tblStyleRowBandSize w:val="1"/>
      <w:tblStyleColBandSize w:val="1"/>
      <w:tblBorders>
        <w:top w:val="single" w:sz="4" w:space="0" w:color="F8A120" w:themeColor="accent6"/>
        <w:bottom w:val="single" w:sz="4" w:space="0" w:color="F8A120" w:themeColor="accent6"/>
      </w:tblBorders>
    </w:tblPr>
    <w:tblStylePr w:type="firstRow">
      <w:rPr>
        <w:b/>
        <w:bCs/>
      </w:rPr>
      <w:tblPr/>
      <w:tcPr>
        <w:tcBorders>
          <w:bottom w:val="single" w:sz="4" w:space="0" w:color="F8A120" w:themeColor="accent6"/>
        </w:tcBorders>
      </w:tcPr>
    </w:tblStylePr>
    <w:tblStylePr w:type="lastRow">
      <w:rPr>
        <w:b/>
        <w:bCs/>
      </w:rPr>
      <w:tblPr/>
      <w:tcPr>
        <w:tcBorders>
          <w:top w:val="double" w:sz="4" w:space="0" w:color="F8A120" w:themeColor="accent6"/>
        </w:tcBorders>
      </w:tcPr>
    </w:tblStylePr>
    <w:tblStylePr w:type="firstCol">
      <w:rPr>
        <w:b/>
        <w:bCs/>
      </w:rPr>
    </w:tblStylePr>
    <w:tblStylePr w:type="lastCol">
      <w:rPr>
        <w:b/>
        <w:bCs/>
      </w:rPr>
    </w:tblStylePr>
    <w:tblStylePr w:type="band1Vert">
      <w:tblPr/>
      <w:tcPr>
        <w:shd w:val="clear" w:color="auto" w:fill="FDECD2" w:themeFill="accent6" w:themeFillTint="33"/>
      </w:tcPr>
    </w:tblStylePr>
    <w:tblStylePr w:type="band1Horz">
      <w:tblPr/>
      <w:tcPr>
        <w:shd w:val="clear" w:color="auto" w:fill="FDECD2" w:themeFill="accent6" w:themeFillTint="33"/>
      </w:tcPr>
    </w:tblStylePr>
  </w:style>
  <w:style w:type="table" w:styleId="ListTable7Colorful">
    <w:name w:val="List Table 7 Colorful"/>
    <w:basedOn w:val="TableNormal"/>
    <w:uiPriority w:val="52"/>
    <w:rsid w:val="002C4BD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C4BD7"/>
    <w:rPr>
      <w:color w:val="097F8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DABB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ABB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ABB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ABB6" w:themeColor="accent1"/>
        </w:tcBorders>
        <w:shd w:val="clear" w:color="auto" w:fill="FFFFFF" w:themeFill="background1"/>
      </w:tcPr>
    </w:tblStylePr>
    <w:tblStylePr w:type="band1Vert">
      <w:tblPr/>
      <w:tcPr>
        <w:shd w:val="clear" w:color="auto" w:fill="C4F7FA" w:themeFill="accent1" w:themeFillTint="33"/>
      </w:tcPr>
    </w:tblStylePr>
    <w:tblStylePr w:type="band1Horz">
      <w:tblPr/>
      <w:tcPr>
        <w:shd w:val="clear" w:color="auto" w:fill="C4F7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C4BD7"/>
    <w:rPr>
      <w:color w:val="6B962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C64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C64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C64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C640" w:themeColor="accent2"/>
        </w:tcBorders>
        <w:shd w:val="clear" w:color="auto" w:fill="FFFFFF" w:themeFill="background1"/>
      </w:tcPr>
    </w:tblStylePr>
    <w:tblStylePr w:type="band1Vert">
      <w:tblPr/>
      <w:tcPr>
        <w:shd w:val="clear" w:color="auto" w:fill="E8F3D8" w:themeFill="accent2" w:themeFillTint="33"/>
      </w:tcPr>
    </w:tblStylePr>
    <w:tblStylePr w:type="band1Horz">
      <w:tblPr/>
      <w:tcPr>
        <w:shd w:val="clear" w:color="auto" w:fill="E8F3D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C4BD7"/>
    <w:rPr>
      <w:color w:val="C9520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4752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4752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4752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47527" w:themeColor="accent3"/>
        </w:tcBorders>
        <w:shd w:val="clear" w:color="auto" w:fill="FFFFFF" w:themeFill="background1"/>
      </w:tcPr>
    </w:tblStylePr>
    <w:tblStylePr w:type="band1Vert">
      <w:tblPr/>
      <w:tcPr>
        <w:shd w:val="clear" w:color="auto" w:fill="FCE3D3" w:themeFill="accent3" w:themeFillTint="33"/>
      </w:tcPr>
    </w:tblStylePr>
    <w:tblStylePr w:type="band1Horz">
      <w:tblPr/>
      <w:tcPr>
        <w:shd w:val="clear" w:color="auto" w:fill="FCE3D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C4BD7"/>
    <w:rPr>
      <w:color w:val="B9102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C223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C223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C223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C223B" w:themeColor="accent4"/>
        </w:tcBorders>
        <w:shd w:val="clear" w:color="auto" w:fill="FFFFFF" w:themeFill="background1"/>
      </w:tcPr>
    </w:tblStylePr>
    <w:tblStylePr w:type="band1Vert">
      <w:tblPr/>
      <w:tcPr>
        <w:shd w:val="clear" w:color="auto" w:fill="FBD2D7" w:themeFill="accent4" w:themeFillTint="33"/>
      </w:tcPr>
    </w:tblStylePr>
    <w:tblStylePr w:type="band1Horz">
      <w:tblPr/>
      <w:tcPr>
        <w:shd w:val="clear" w:color="auto" w:fill="FBD2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C4BD7"/>
    <w:rPr>
      <w:color w:val="9E163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41E4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41E4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41E4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41E44" w:themeColor="accent5"/>
        </w:tcBorders>
        <w:shd w:val="clear" w:color="auto" w:fill="FFFFFF" w:themeFill="background1"/>
      </w:tcPr>
    </w:tblStylePr>
    <w:tblStylePr w:type="band1Vert">
      <w:tblPr/>
      <w:tcPr>
        <w:shd w:val="clear" w:color="auto" w:fill="F8CFD8" w:themeFill="accent5" w:themeFillTint="33"/>
      </w:tcPr>
    </w:tblStylePr>
    <w:tblStylePr w:type="band1Horz">
      <w:tblPr/>
      <w:tcPr>
        <w:shd w:val="clear" w:color="auto" w:fill="F8CFD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C4BD7"/>
    <w:rPr>
      <w:color w:val="CB7B0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8A12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8A12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8A12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8A120" w:themeColor="accent6"/>
        </w:tcBorders>
        <w:shd w:val="clear" w:color="auto" w:fill="FFFFFF" w:themeFill="background1"/>
      </w:tcPr>
    </w:tblStylePr>
    <w:tblStylePr w:type="band1Vert">
      <w:tblPr/>
      <w:tcPr>
        <w:shd w:val="clear" w:color="auto" w:fill="FDECD2" w:themeFill="accent6" w:themeFillTint="33"/>
      </w:tcPr>
    </w:tblStylePr>
    <w:tblStylePr w:type="band1Horz">
      <w:tblPr/>
      <w:tcPr>
        <w:shd w:val="clear" w:color="auto" w:fill="FDECD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C4BD7"/>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2C4BD7"/>
    <w:rPr>
      <w:rFonts w:ascii="Consolas" w:hAnsi="Consolas"/>
      <w:szCs w:val="20"/>
    </w:rPr>
  </w:style>
  <w:style w:type="table" w:styleId="MediumGrid1">
    <w:name w:val="Medium Grid 1"/>
    <w:basedOn w:val="TableNormal"/>
    <w:uiPriority w:val="67"/>
    <w:semiHidden/>
    <w:unhideWhenUsed/>
    <w:rsid w:val="002C4BD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C4BD7"/>
    <w:tblPr>
      <w:tblStyleRowBandSize w:val="1"/>
      <w:tblStyleColBandSize w:val="1"/>
      <w:tblBorders>
        <w:top w:val="single" w:sz="8" w:space="0" w:color="22E1EF" w:themeColor="accent1" w:themeTint="BF"/>
        <w:left w:val="single" w:sz="8" w:space="0" w:color="22E1EF" w:themeColor="accent1" w:themeTint="BF"/>
        <w:bottom w:val="single" w:sz="8" w:space="0" w:color="22E1EF" w:themeColor="accent1" w:themeTint="BF"/>
        <w:right w:val="single" w:sz="8" w:space="0" w:color="22E1EF" w:themeColor="accent1" w:themeTint="BF"/>
        <w:insideH w:val="single" w:sz="8" w:space="0" w:color="22E1EF" w:themeColor="accent1" w:themeTint="BF"/>
        <w:insideV w:val="single" w:sz="8" w:space="0" w:color="22E1EF" w:themeColor="accent1" w:themeTint="BF"/>
      </w:tblBorders>
    </w:tblPr>
    <w:tcPr>
      <w:shd w:val="clear" w:color="auto" w:fill="B6F5F9" w:themeFill="accent1" w:themeFillTint="3F"/>
    </w:tcPr>
    <w:tblStylePr w:type="firstRow">
      <w:rPr>
        <w:b/>
        <w:bCs/>
      </w:rPr>
    </w:tblStylePr>
    <w:tblStylePr w:type="lastRow">
      <w:rPr>
        <w:b/>
        <w:bCs/>
      </w:rPr>
      <w:tblPr/>
      <w:tcPr>
        <w:tcBorders>
          <w:top w:val="single" w:sz="18" w:space="0" w:color="22E1EF" w:themeColor="accent1" w:themeTint="BF"/>
        </w:tcBorders>
      </w:tcPr>
    </w:tblStylePr>
    <w:tblStylePr w:type="firstCol">
      <w:rPr>
        <w:b/>
        <w:bCs/>
      </w:rPr>
    </w:tblStylePr>
    <w:tblStylePr w:type="lastCol">
      <w:rPr>
        <w:b/>
        <w:bCs/>
      </w:rPr>
    </w:tblStylePr>
    <w:tblStylePr w:type="band1Vert">
      <w:tblPr/>
      <w:tcPr>
        <w:shd w:val="clear" w:color="auto" w:fill="6CEBF4" w:themeFill="accent1" w:themeFillTint="7F"/>
      </w:tcPr>
    </w:tblStylePr>
    <w:tblStylePr w:type="band1Horz">
      <w:tblPr/>
      <w:tcPr>
        <w:shd w:val="clear" w:color="auto" w:fill="6CEBF4" w:themeFill="accent1" w:themeFillTint="7F"/>
      </w:tcPr>
    </w:tblStylePr>
  </w:style>
  <w:style w:type="table" w:styleId="MediumGrid1-Accent2">
    <w:name w:val="Medium Grid 1 Accent 2"/>
    <w:basedOn w:val="TableNormal"/>
    <w:uiPriority w:val="67"/>
    <w:semiHidden/>
    <w:unhideWhenUsed/>
    <w:rsid w:val="002C4BD7"/>
    <w:tblPr>
      <w:tblStyleRowBandSize w:val="1"/>
      <w:tblStyleColBandSize w:val="1"/>
      <w:tblBorders>
        <w:top w:val="single" w:sz="8" w:space="0" w:color="AAD46F" w:themeColor="accent2" w:themeTint="BF"/>
        <w:left w:val="single" w:sz="8" w:space="0" w:color="AAD46F" w:themeColor="accent2" w:themeTint="BF"/>
        <w:bottom w:val="single" w:sz="8" w:space="0" w:color="AAD46F" w:themeColor="accent2" w:themeTint="BF"/>
        <w:right w:val="single" w:sz="8" w:space="0" w:color="AAD46F" w:themeColor="accent2" w:themeTint="BF"/>
        <w:insideH w:val="single" w:sz="8" w:space="0" w:color="AAD46F" w:themeColor="accent2" w:themeTint="BF"/>
        <w:insideV w:val="single" w:sz="8" w:space="0" w:color="AAD46F" w:themeColor="accent2" w:themeTint="BF"/>
      </w:tblBorders>
    </w:tblPr>
    <w:tcPr>
      <w:shd w:val="clear" w:color="auto" w:fill="E3F1CF" w:themeFill="accent2" w:themeFillTint="3F"/>
    </w:tcPr>
    <w:tblStylePr w:type="firstRow">
      <w:rPr>
        <w:b/>
        <w:bCs/>
      </w:rPr>
    </w:tblStylePr>
    <w:tblStylePr w:type="lastRow">
      <w:rPr>
        <w:b/>
        <w:bCs/>
      </w:rPr>
      <w:tblPr/>
      <w:tcPr>
        <w:tcBorders>
          <w:top w:val="single" w:sz="18" w:space="0" w:color="AAD46F" w:themeColor="accent2" w:themeTint="BF"/>
        </w:tcBorders>
      </w:tcPr>
    </w:tblStylePr>
    <w:tblStylePr w:type="firstCol">
      <w:rPr>
        <w:b/>
        <w:bCs/>
      </w:rPr>
    </w:tblStylePr>
    <w:tblStylePr w:type="lastCol">
      <w:rPr>
        <w:b/>
        <w:bCs/>
      </w:rPr>
    </w:tblStylePr>
    <w:tblStylePr w:type="band1Vert">
      <w:tblPr/>
      <w:tcPr>
        <w:shd w:val="clear" w:color="auto" w:fill="C7E29F" w:themeFill="accent2" w:themeFillTint="7F"/>
      </w:tcPr>
    </w:tblStylePr>
    <w:tblStylePr w:type="band1Horz">
      <w:tblPr/>
      <w:tcPr>
        <w:shd w:val="clear" w:color="auto" w:fill="C7E29F" w:themeFill="accent2" w:themeFillTint="7F"/>
      </w:tcPr>
    </w:tblStylePr>
  </w:style>
  <w:style w:type="table" w:styleId="MediumGrid1-Accent3">
    <w:name w:val="Medium Grid 1 Accent 3"/>
    <w:basedOn w:val="TableNormal"/>
    <w:uiPriority w:val="67"/>
    <w:semiHidden/>
    <w:unhideWhenUsed/>
    <w:rsid w:val="002C4BD7"/>
    <w:tblPr>
      <w:tblStyleRowBandSize w:val="1"/>
      <w:tblStyleColBandSize w:val="1"/>
      <w:tblBorders>
        <w:top w:val="single" w:sz="8" w:space="0" w:color="F6975C" w:themeColor="accent3" w:themeTint="BF"/>
        <w:left w:val="single" w:sz="8" w:space="0" w:color="F6975C" w:themeColor="accent3" w:themeTint="BF"/>
        <w:bottom w:val="single" w:sz="8" w:space="0" w:color="F6975C" w:themeColor="accent3" w:themeTint="BF"/>
        <w:right w:val="single" w:sz="8" w:space="0" w:color="F6975C" w:themeColor="accent3" w:themeTint="BF"/>
        <w:insideH w:val="single" w:sz="8" w:space="0" w:color="F6975C" w:themeColor="accent3" w:themeTint="BF"/>
        <w:insideV w:val="single" w:sz="8" w:space="0" w:color="F6975C" w:themeColor="accent3" w:themeTint="BF"/>
      </w:tblBorders>
    </w:tblPr>
    <w:tcPr>
      <w:shd w:val="clear" w:color="auto" w:fill="FCDCC9" w:themeFill="accent3" w:themeFillTint="3F"/>
    </w:tcPr>
    <w:tblStylePr w:type="firstRow">
      <w:rPr>
        <w:b/>
        <w:bCs/>
      </w:rPr>
    </w:tblStylePr>
    <w:tblStylePr w:type="lastRow">
      <w:rPr>
        <w:b/>
        <w:bCs/>
      </w:rPr>
      <w:tblPr/>
      <w:tcPr>
        <w:tcBorders>
          <w:top w:val="single" w:sz="18" w:space="0" w:color="F6975C" w:themeColor="accent3" w:themeTint="BF"/>
        </w:tcBorders>
      </w:tcPr>
    </w:tblStylePr>
    <w:tblStylePr w:type="firstCol">
      <w:rPr>
        <w:b/>
        <w:bCs/>
      </w:rPr>
    </w:tblStylePr>
    <w:tblStylePr w:type="lastCol">
      <w:rPr>
        <w:b/>
        <w:bCs/>
      </w:rPr>
    </w:tblStylePr>
    <w:tblStylePr w:type="band1Vert">
      <w:tblPr/>
      <w:tcPr>
        <w:shd w:val="clear" w:color="auto" w:fill="F9BA93" w:themeFill="accent3" w:themeFillTint="7F"/>
      </w:tcPr>
    </w:tblStylePr>
    <w:tblStylePr w:type="band1Horz">
      <w:tblPr/>
      <w:tcPr>
        <w:shd w:val="clear" w:color="auto" w:fill="F9BA93" w:themeFill="accent3" w:themeFillTint="7F"/>
      </w:tcPr>
    </w:tblStylePr>
  </w:style>
  <w:style w:type="table" w:styleId="MediumGrid1-Accent4">
    <w:name w:val="Medium Grid 1 Accent 4"/>
    <w:basedOn w:val="TableNormal"/>
    <w:uiPriority w:val="67"/>
    <w:semiHidden/>
    <w:unhideWhenUsed/>
    <w:rsid w:val="002C4BD7"/>
    <w:tblPr>
      <w:tblStyleRowBandSize w:val="1"/>
      <w:tblStyleColBandSize w:val="1"/>
      <w:tblBorders>
        <w:top w:val="single" w:sz="8" w:space="0" w:color="F0596B" w:themeColor="accent4" w:themeTint="BF"/>
        <w:left w:val="single" w:sz="8" w:space="0" w:color="F0596B" w:themeColor="accent4" w:themeTint="BF"/>
        <w:bottom w:val="single" w:sz="8" w:space="0" w:color="F0596B" w:themeColor="accent4" w:themeTint="BF"/>
        <w:right w:val="single" w:sz="8" w:space="0" w:color="F0596B" w:themeColor="accent4" w:themeTint="BF"/>
        <w:insideH w:val="single" w:sz="8" w:space="0" w:color="F0596B" w:themeColor="accent4" w:themeTint="BF"/>
        <w:insideV w:val="single" w:sz="8" w:space="0" w:color="F0596B" w:themeColor="accent4" w:themeTint="BF"/>
      </w:tblBorders>
    </w:tblPr>
    <w:tcPr>
      <w:shd w:val="clear" w:color="auto" w:fill="FAC8CE" w:themeFill="accent4" w:themeFillTint="3F"/>
    </w:tcPr>
    <w:tblStylePr w:type="firstRow">
      <w:rPr>
        <w:b/>
        <w:bCs/>
      </w:rPr>
    </w:tblStylePr>
    <w:tblStylePr w:type="lastRow">
      <w:rPr>
        <w:b/>
        <w:bCs/>
      </w:rPr>
      <w:tblPr/>
      <w:tcPr>
        <w:tcBorders>
          <w:top w:val="single" w:sz="18" w:space="0" w:color="F0596B" w:themeColor="accent4" w:themeTint="BF"/>
        </w:tcBorders>
      </w:tcPr>
    </w:tblStylePr>
    <w:tblStylePr w:type="firstCol">
      <w:rPr>
        <w:b/>
        <w:bCs/>
      </w:rPr>
    </w:tblStylePr>
    <w:tblStylePr w:type="lastCol">
      <w:rPr>
        <w:b/>
        <w:bCs/>
      </w:rPr>
    </w:tblStylePr>
    <w:tblStylePr w:type="band1Vert">
      <w:tblPr/>
      <w:tcPr>
        <w:shd w:val="clear" w:color="auto" w:fill="F5909D" w:themeFill="accent4" w:themeFillTint="7F"/>
      </w:tcPr>
    </w:tblStylePr>
    <w:tblStylePr w:type="band1Horz">
      <w:tblPr/>
      <w:tcPr>
        <w:shd w:val="clear" w:color="auto" w:fill="F5909D" w:themeFill="accent4" w:themeFillTint="7F"/>
      </w:tcPr>
    </w:tblStylePr>
  </w:style>
  <w:style w:type="table" w:styleId="MediumGrid1-Accent5">
    <w:name w:val="Medium Grid 1 Accent 5"/>
    <w:basedOn w:val="TableNormal"/>
    <w:uiPriority w:val="67"/>
    <w:semiHidden/>
    <w:unhideWhenUsed/>
    <w:rsid w:val="002C4BD7"/>
    <w:tblPr>
      <w:tblStyleRowBandSize w:val="1"/>
      <w:tblStyleColBandSize w:val="1"/>
      <w:tblBorders>
        <w:top w:val="single" w:sz="8" w:space="0" w:color="E64E6E" w:themeColor="accent5" w:themeTint="BF"/>
        <w:left w:val="single" w:sz="8" w:space="0" w:color="E64E6E" w:themeColor="accent5" w:themeTint="BF"/>
        <w:bottom w:val="single" w:sz="8" w:space="0" w:color="E64E6E" w:themeColor="accent5" w:themeTint="BF"/>
        <w:right w:val="single" w:sz="8" w:space="0" w:color="E64E6E" w:themeColor="accent5" w:themeTint="BF"/>
        <w:insideH w:val="single" w:sz="8" w:space="0" w:color="E64E6E" w:themeColor="accent5" w:themeTint="BF"/>
        <w:insideV w:val="single" w:sz="8" w:space="0" w:color="E64E6E" w:themeColor="accent5" w:themeTint="BF"/>
      </w:tblBorders>
    </w:tblPr>
    <w:tcPr>
      <w:shd w:val="clear" w:color="auto" w:fill="F6C4CF" w:themeFill="accent5" w:themeFillTint="3F"/>
    </w:tcPr>
    <w:tblStylePr w:type="firstRow">
      <w:rPr>
        <w:b/>
        <w:bCs/>
      </w:rPr>
    </w:tblStylePr>
    <w:tblStylePr w:type="lastRow">
      <w:rPr>
        <w:b/>
        <w:bCs/>
      </w:rPr>
      <w:tblPr/>
      <w:tcPr>
        <w:tcBorders>
          <w:top w:val="single" w:sz="18" w:space="0" w:color="E64E6E" w:themeColor="accent5" w:themeTint="BF"/>
        </w:tcBorders>
      </w:tcPr>
    </w:tblStylePr>
    <w:tblStylePr w:type="firstCol">
      <w:rPr>
        <w:b/>
        <w:bCs/>
      </w:rPr>
    </w:tblStylePr>
    <w:tblStylePr w:type="lastCol">
      <w:rPr>
        <w:b/>
        <w:bCs/>
      </w:rPr>
    </w:tblStylePr>
    <w:tblStylePr w:type="band1Vert">
      <w:tblPr/>
      <w:tcPr>
        <w:shd w:val="clear" w:color="auto" w:fill="EE899E" w:themeFill="accent5" w:themeFillTint="7F"/>
      </w:tcPr>
    </w:tblStylePr>
    <w:tblStylePr w:type="band1Horz">
      <w:tblPr/>
      <w:tcPr>
        <w:shd w:val="clear" w:color="auto" w:fill="EE899E" w:themeFill="accent5" w:themeFillTint="7F"/>
      </w:tcPr>
    </w:tblStylePr>
  </w:style>
  <w:style w:type="table" w:styleId="MediumGrid1-Accent6">
    <w:name w:val="Medium Grid 1 Accent 6"/>
    <w:basedOn w:val="TableNormal"/>
    <w:uiPriority w:val="67"/>
    <w:semiHidden/>
    <w:unhideWhenUsed/>
    <w:rsid w:val="002C4BD7"/>
    <w:tblPr>
      <w:tblStyleRowBandSize w:val="1"/>
      <w:tblStyleColBandSize w:val="1"/>
      <w:tblBorders>
        <w:top w:val="single" w:sz="8" w:space="0" w:color="F9B857" w:themeColor="accent6" w:themeTint="BF"/>
        <w:left w:val="single" w:sz="8" w:space="0" w:color="F9B857" w:themeColor="accent6" w:themeTint="BF"/>
        <w:bottom w:val="single" w:sz="8" w:space="0" w:color="F9B857" w:themeColor="accent6" w:themeTint="BF"/>
        <w:right w:val="single" w:sz="8" w:space="0" w:color="F9B857" w:themeColor="accent6" w:themeTint="BF"/>
        <w:insideH w:val="single" w:sz="8" w:space="0" w:color="F9B857" w:themeColor="accent6" w:themeTint="BF"/>
        <w:insideV w:val="single" w:sz="8" w:space="0" w:color="F9B857" w:themeColor="accent6" w:themeTint="BF"/>
      </w:tblBorders>
    </w:tblPr>
    <w:tcPr>
      <w:shd w:val="clear" w:color="auto" w:fill="FDE7C7" w:themeFill="accent6" w:themeFillTint="3F"/>
    </w:tcPr>
    <w:tblStylePr w:type="firstRow">
      <w:rPr>
        <w:b/>
        <w:bCs/>
      </w:rPr>
    </w:tblStylePr>
    <w:tblStylePr w:type="lastRow">
      <w:rPr>
        <w:b/>
        <w:bCs/>
      </w:rPr>
      <w:tblPr/>
      <w:tcPr>
        <w:tcBorders>
          <w:top w:val="single" w:sz="18" w:space="0" w:color="F9B857" w:themeColor="accent6" w:themeTint="BF"/>
        </w:tcBorders>
      </w:tcPr>
    </w:tblStylePr>
    <w:tblStylePr w:type="firstCol">
      <w:rPr>
        <w:b/>
        <w:bCs/>
      </w:rPr>
    </w:tblStylePr>
    <w:tblStylePr w:type="lastCol">
      <w:rPr>
        <w:b/>
        <w:bCs/>
      </w:rPr>
    </w:tblStylePr>
    <w:tblStylePr w:type="band1Vert">
      <w:tblPr/>
      <w:tcPr>
        <w:shd w:val="clear" w:color="auto" w:fill="FBD08F" w:themeFill="accent6" w:themeFillTint="7F"/>
      </w:tcPr>
    </w:tblStylePr>
    <w:tblStylePr w:type="band1Horz">
      <w:tblPr/>
      <w:tcPr>
        <w:shd w:val="clear" w:color="auto" w:fill="FBD08F" w:themeFill="accent6" w:themeFillTint="7F"/>
      </w:tcPr>
    </w:tblStylePr>
  </w:style>
  <w:style w:type="table" w:styleId="MediumGrid2">
    <w:name w:val="Medium Grid 2"/>
    <w:basedOn w:val="TableNormal"/>
    <w:uiPriority w:val="68"/>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0DABB6" w:themeColor="accent1"/>
        <w:left w:val="single" w:sz="8" w:space="0" w:color="0DABB6" w:themeColor="accent1"/>
        <w:bottom w:val="single" w:sz="8" w:space="0" w:color="0DABB6" w:themeColor="accent1"/>
        <w:right w:val="single" w:sz="8" w:space="0" w:color="0DABB6" w:themeColor="accent1"/>
        <w:insideH w:val="single" w:sz="8" w:space="0" w:color="0DABB6" w:themeColor="accent1"/>
        <w:insideV w:val="single" w:sz="8" w:space="0" w:color="0DABB6" w:themeColor="accent1"/>
      </w:tblBorders>
    </w:tblPr>
    <w:tcPr>
      <w:shd w:val="clear" w:color="auto" w:fill="B6F5F9" w:themeFill="accent1" w:themeFillTint="3F"/>
    </w:tcPr>
    <w:tblStylePr w:type="firstRow">
      <w:rPr>
        <w:b/>
        <w:bCs/>
        <w:color w:val="000000" w:themeColor="text1"/>
      </w:rPr>
      <w:tblPr/>
      <w:tcPr>
        <w:shd w:val="clear" w:color="auto" w:fill="E2FB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F7FA" w:themeFill="accent1" w:themeFillTint="33"/>
      </w:tcPr>
    </w:tblStylePr>
    <w:tblStylePr w:type="band1Vert">
      <w:tblPr/>
      <w:tcPr>
        <w:shd w:val="clear" w:color="auto" w:fill="6CEBF4" w:themeFill="accent1" w:themeFillTint="7F"/>
      </w:tcPr>
    </w:tblStylePr>
    <w:tblStylePr w:type="band1Horz">
      <w:tblPr/>
      <w:tcPr>
        <w:tcBorders>
          <w:insideH w:val="single" w:sz="6" w:space="0" w:color="0DABB6" w:themeColor="accent1"/>
          <w:insideV w:val="single" w:sz="6" w:space="0" w:color="0DABB6" w:themeColor="accent1"/>
        </w:tcBorders>
        <w:shd w:val="clear" w:color="auto" w:fill="6CEBF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8FC640" w:themeColor="accent2"/>
        <w:left w:val="single" w:sz="8" w:space="0" w:color="8FC640" w:themeColor="accent2"/>
        <w:bottom w:val="single" w:sz="8" w:space="0" w:color="8FC640" w:themeColor="accent2"/>
        <w:right w:val="single" w:sz="8" w:space="0" w:color="8FC640" w:themeColor="accent2"/>
        <w:insideH w:val="single" w:sz="8" w:space="0" w:color="8FC640" w:themeColor="accent2"/>
        <w:insideV w:val="single" w:sz="8" w:space="0" w:color="8FC640" w:themeColor="accent2"/>
      </w:tblBorders>
    </w:tblPr>
    <w:tcPr>
      <w:shd w:val="clear" w:color="auto" w:fill="E3F1CF" w:themeFill="accent2" w:themeFillTint="3F"/>
    </w:tcPr>
    <w:tblStylePr w:type="firstRow">
      <w:rPr>
        <w:b/>
        <w:bCs/>
        <w:color w:val="000000" w:themeColor="text1"/>
      </w:rPr>
      <w:tblPr/>
      <w:tcPr>
        <w:shd w:val="clear" w:color="auto" w:fill="F4F9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F3D8" w:themeFill="accent2" w:themeFillTint="33"/>
      </w:tcPr>
    </w:tblStylePr>
    <w:tblStylePr w:type="band1Vert">
      <w:tblPr/>
      <w:tcPr>
        <w:shd w:val="clear" w:color="auto" w:fill="C7E29F" w:themeFill="accent2" w:themeFillTint="7F"/>
      </w:tcPr>
    </w:tblStylePr>
    <w:tblStylePr w:type="band1Horz">
      <w:tblPr/>
      <w:tcPr>
        <w:tcBorders>
          <w:insideH w:val="single" w:sz="6" w:space="0" w:color="8FC640" w:themeColor="accent2"/>
          <w:insideV w:val="single" w:sz="6" w:space="0" w:color="8FC640" w:themeColor="accent2"/>
        </w:tcBorders>
        <w:shd w:val="clear" w:color="auto" w:fill="C7E29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F47527" w:themeColor="accent3"/>
        <w:left w:val="single" w:sz="8" w:space="0" w:color="F47527" w:themeColor="accent3"/>
        <w:bottom w:val="single" w:sz="8" w:space="0" w:color="F47527" w:themeColor="accent3"/>
        <w:right w:val="single" w:sz="8" w:space="0" w:color="F47527" w:themeColor="accent3"/>
        <w:insideH w:val="single" w:sz="8" w:space="0" w:color="F47527" w:themeColor="accent3"/>
        <w:insideV w:val="single" w:sz="8" w:space="0" w:color="F47527" w:themeColor="accent3"/>
      </w:tblBorders>
    </w:tblPr>
    <w:tcPr>
      <w:shd w:val="clear" w:color="auto" w:fill="FCDCC9" w:themeFill="accent3" w:themeFillTint="3F"/>
    </w:tcPr>
    <w:tblStylePr w:type="firstRow">
      <w:rPr>
        <w:b/>
        <w:bCs/>
        <w:color w:val="000000" w:themeColor="text1"/>
      </w:rPr>
      <w:tblPr/>
      <w:tcPr>
        <w:shd w:val="clear" w:color="auto" w:fill="FEF1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3D3" w:themeFill="accent3" w:themeFillTint="33"/>
      </w:tcPr>
    </w:tblStylePr>
    <w:tblStylePr w:type="band1Vert">
      <w:tblPr/>
      <w:tcPr>
        <w:shd w:val="clear" w:color="auto" w:fill="F9BA93" w:themeFill="accent3" w:themeFillTint="7F"/>
      </w:tcPr>
    </w:tblStylePr>
    <w:tblStylePr w:type="band1Horz">
      <w:tblPr/>
      <w:tcPr>
        <w:tcBorders>
          <w:insideH w:val="single" w:sz="6" w:space="0" w:color="F47527" w:themeColor="accent3"/>
          <w:insideV w:val="single" w:sz="6" w:space="0" w:color="F47527" w:themeColor="accent3"/>
        </w:tcBorders>
        <w:shd w:val="clear" w:color="auto" w:fill="F9BA9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EC223B" w:themeColor="accent4"/>
        <w:left w:val="single" w:sz="8" w:space="0" w:color="EC223B" w:themeColor="accent4"/>
        <w:bottom w:val="single" w:sz="8" w:space="0" w:color="EC223B" w:themeColor="accent4"/>
        <w:right w:val="single" w:sz="8" w:space="0" w:color="EC223B" w:themeColor="accent4"/>
        <w:insideH w:val="single" w:sz="8" w:space="0" w:color="EC223B" w:themeColor="accent4"/>
        <w:insideV w:val="single" w:sz="8" w:space="0" w:color="EC223B" w:themeColor="accent4"/>
      </w:tblBorders>
    </w:tblPr>
    <w:tcPr>
      <w:shd w:val="clear" w:color="auto" w:fill="FAC8CE" w:themeFill="accent4" w:themeFillTint="3F"/>
    </w:tcPr>
    <w:tblStylePr w:type="firstRow">
      <w:rPr>
        <w:b/>
        <w:bCs/>
        <w:color w:val="000000" w:themeColor="text1"/>
      </w:rPr>
      <w:tblPr/>
      <w:tcPr>
        <w:shd w:val="clear" w:color="auto" w:fill="FDE9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2D7" w:themeFill="accent4" w:themeFillTint="33"/>
      </w:tcPr>
    </w:tblStylePr>
    <w:tblStylePr w:type="band1Vert">
      <w:tblPr/>
      <w:tcPr>
        <w:shd w:val="clear" w:color="auto" w:fill="F5909D" w:themeFill="accent4" w:themeFillTint="7F"/>
      </w:tcPr>
    </w:tblStylePr>
    <w:tblStylePr w:type="band1Horz">
      <w:tblPr/>
      <w:tcPr>
        <w:tcBorders>
          <w:insideH w:val="single" w:sz="6" w:space="0" w:color="EC223B" w:themeColor="accent4"/>
          <w:insideV w:val="single" w:sz="6" w:space="0" w:color="EC223B" w:themeColor="accent4"/>
        </w:tcBorders>
        <w:shd w:val="clear" w:color="auto" w:fill="F5909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D41E44" w:themeColor="accent5"/>
        <w:left w:val="single" w:sz="8" w:space="0" w:color="D41E44" w:themeColor="accent5"/>
        <w:bottom w:val="single" w:sz="8" w:space="0" w:color="D41E44" w:themeColor="accent5"/>
        <w:right w:val="single" w:sz="8" w:space="0" w:color="D41E44" w:themeColor="accent5"/>
        <w:insideH w:val="single" w:sz="8" w:space="0" w:color="D41E44" w:themeColor="accent5"/>
        <w:insideV w:val="single" w:sz="8" w:space="0" w:color="D41E44" w:themeColor="accent5"/>
      </w:tblBorders>
    </w:tblPr>
    <w:tcPr>
      <w:shd w:val="clear" w:color="auto" w:fill="F6C4CF" w:themeFill="accent5" w:themeFillTint="3F"/>
    </w:tcPr>
    <w:tblStylePr w:type="firstRow">
      <w:rPr>
        <w:b/>
        <w:bCs/>
        <w:color w:val="000000" w:themeColor="text1"/>
      </w:rPr>
      <w:tblPr/>
      <w:tcPr>
        <w:shd w:val="clear" w:color="auto" w:fill="FBE7E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CFD8" w:themeFill="accent5" w:themeFillTint="33"/>
      </w:tcPr>
    </w:tblStylePr>
    <w:tblStylePr w:type="band1Vert">
      <w:tblPr/>
      <w:tcPr>
        <w:shd w:val="clear" w:color="auto" w:fill="EE899E" w:themeFill="accent5" w:themeFillTint="7F"/>
      </w:tcPr>
    </w:tblStylePr>
    <w:tblStylePr w:type="band1Horz">
      <w:tblPr/>
      <w:tcPr>
        <w:tcBorders>
          <w:insideH w:val="single" w:sz="6" w:space="0" w:color="D41E44" w:themeColor="accent5"/>
          <w:insideV w:val="single" w:sz="6" w:space="0" w:color="D41E44" w:themeColor="accent5"/>
        </w:tcBorders>
        <w:shd w:val="clear" w:color="auto" w:fill="EE899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F8A120" w:themeColor="accent6"/>
        <w:left w:val="single" w:sz="8" w:space="0" w:color="F8A120" w:themeColor="accent6"/>
        <w:bottom w:val="single" w:sz="8" w:space="0" w:color="F8A120" w:themeColor="accent6"/>
        <w:right w:val="single" w:sz="8" w:space="0" w:color="F8A120" w:themeColor="accent6"/>
        <w:insideH w:val="single" w:sz="8" w:space="0" w:color="F8A120" w:themeColor="accent6"/>
        <w:insideV w:val="single" w:sz="8" w:space="0" w:color="F8A120" w:themeColor="accent6"/>
      </w:tblBorders>
    </w:tblPr>
    <w:tcPr>
      <w:shd w:val="clear" w:color="auto" w:fill="FDE7C7" w:themeFill="accent6" w:themeFillTint="3F"/>
    </w:tcPr>
    <w:tblStylePr w:type="firstRow">
      <w:rPr>
        <w:b/>
        <w:bCs/>
        <w:color w:val="000000" w:themeColor="text1"/>
      </w:rPr>
      <w:tblPr/>
      <w:tcPr>
        <w:shd w:val="clear" w:color="auto" w:fill="FEF5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CD2" w:themeFill="accent6" w:themeFillTint="33"/>
      </w:tcPr>
    </w:tblStylePr>
    <w:tblStylePr w:type="band1Vert">
      <w:tblPr/>
      <w:tcPr>
        <w:shd w:val="clear" w:color="auto" w:fill="FBD08F" w:themeFill="accent6" w:themeFillTint="7F"/>
      </w:tcPr>
    </w:tblStylePr>
    <w:tblStylePr w:type="band1Horz">
      <w:tblPr/>
      <w:tcPr>
        <w:tcBorders>
          <w:insideH w:val="single" w:sz="6" w:space="0" w:color="F8A120" w:themeColor="accent6"/>
          <w:insideV w:val="single" w:sz="6" w:space="0" w:color="F8A120" w:themeColor="accent6"/>
        </w:tcBorders>
        <w:shd w:val="clear" w:color="auto" w:fill="FBD08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C4B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C4B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F5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DABB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DABB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ABB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ABB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CEBF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CEBF4" w:themeFill="accent1" w:themeFillTint="7F"/>
      </w:tcPr>
    </w:tblStylePr>
  </w:style>
  <w:style w:type="table" w:styleId="MediumGrid3-Accent2">
    <w:name w:val="Medium Grid 3 Accent 2"/>
    <w:basedOn w:val="TableNormal"/>
    <w:uiPriority w:val="69"/>
    <w:semiHidden/>
    <w:unhideWhenUsed/>
    <w:rsid w:val="002C4B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F1C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FC64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FC64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FC64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FC64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E29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E29F" w:themeFill="accent2" w:themeFillTint="7F"/>
      </w:tcPr>
    </w:tblStylePr>
  </w:style>
  <w:style w:type="table" w:styleId="MediumGrid3-Accent3">
    <w:name w:val="Medium Grid 3 Accent 3"/>
    <w:basedOn w:val="TableNormal"/>
    <w:uiPriority w:val="69"/>
    <w:semiHidden/>
    <w:unhideWhenUsed/>
    <w:rsid w:val="002C4B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DC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752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752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752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752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9BA9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9BA93" w:themeFill="accent3" w:themeFillTint="7F"/>
      </w:tcPr>
    </w:tblStylePr>
  </w:style>
  <w:style w:type="table" w:styleId="MediumGrid3-Accent4">
    <w:name w:val="Medium Grid 3 Accent 4"/>
    <w:basedOn w:val="TableNormal"/>
    <w:uiPriority w:val="69"/>
    <w:semiHidden/>
    <w:unhideWhenUsed/>
    <w:rsid w:val="002C4B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C8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C223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C223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223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223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909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909D" w:themeFill="accent4" w:themeFillTint="7F"/>
      </w:tcPr>
    </w:tblStylePr>
  </w:style>
  <w:style w:type="table" w:styleId="MediumGrid3-Accent5">
    <w:name w:val="Medium Grid 3 Accent 5"/>
    <w:basedOn w:val="TableNormal"/>
    <w:uiPriority w:val="69"/>
    <w:semiHidden/>
    <w:unhideWhenUsed/>
    <w:rsid w:val="002C4B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C4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41E4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41E4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41E4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41E4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899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899E" w:themeFill="accent5" w:themeFillTint="7F"/>
      </w:tcPr>
    </w:tblStylePr>
  </w:style>
  <w:style w:type="table" w:styleId="MediumGrid3-Accent6">
    <w:name w:val="Medium Grid 3 Accent 6"/>
    <w:basedOn w:val="TableNormal"/>
    <w:uiPriority w:val="69"/>
    <w:semiHidden/>
    <w:unhideWhenUsed/>
    <w:rsid w:val="002C4B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7C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8A12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8A12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8A12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8A12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08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08F" w:themeFill="accent6" w:themeFillTint="7F"/>
      </w:tcPr>
    </w:tblStylePr>
  </w:style>
  <w:style w:type="table" w:styleId="MediumList1">
    <w:name w:val="Medium List 1"/>
    <w:basedOn w:val="TableNormal"/>
    <w:uiPriority w:val="65"/>
    <w:semiHidden/>
    <w:unhideWhenUsed/>
    <w:rsid w:val="002C4BD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C4BD7"/>
    <w:rPr>
      <w:color w:val="000000" w:themeColor="text1"/>
    </w:rPr>
    <w:tblPr>
      <w:tblStyleRowBandSize w:val="1"/>
      <w:tblStyleColBandSize w:val="1"/>
      <w:tblBorders>
        <w:top w:val="single" w:sz="8" w:space="0" w:color="0DABB6" w:themeColor="accent1"/>
        <w:bottom w:val="single" w:sz="8" w:space="0" w:color="0DABB6" w:themeColor="accent1"/>
      </w:tblBorders>
    </w:tblPr>
    <w:tblStylePr w:type="firstRow">
      <w:rPr>
        <w:rFonts w:asciiTheme="majorHAnsi" w:eastAsiaTheme="majorEastAsia" w:hAnsiTheme="majorHAnsi" w:cstheme="majorBidi"/>
      </w:rPr>
      <w:tblPr/>
      <w:tcPr>
        <w:tcBorders>
          <w:top w:val="nil"/>
          <w:bottom w:val="single" w:sz="8" w:space="0" w:color="0DABB6" w:themeColor="accent1"/>
        </w:tcBorders>
      </w:tcPr>
    </w:tblStylePr>
    <w:tblStylePr w:type="lastRow">
      <w:rPr>
        <w:b/>
        <w:bCs/>
        <w:color w:val="000000" w:themeColor="text2"/>
      </w:rPr>
      <w:tblPr/>
      <w:tcPr>
        <w:tcBorders>
          <w:top w:val="single" w:sz="8" w:space="0" w:color="0DABB6" w:themeColor="accent1"/>
          <w:bottom w:val="single" w:sz="8" w:space="0" w:color="0DABB6" w:themeColor="accent1"/>
        </w:tcBorders>
      </w:tcPr>
    </w:tblStylePr>
    <w:tblStylePr w:type="firstCol">
      <w:rPr>
        <w:b/>
        <w:bCs/>
      </w:rPr>
    </w:tblStylePr>
    <w:tblStylePr w:type="lastCol">
      <w:rPr>
        <w:b/>
        <w:bCs/>
      </w:rPr>
      <w:tblPr/>
      <w:tcPr>
        <w:tcBorders>
          <w:top w:val="single" w:sz="8" w:space="0" w:color="0DABB6" w:themeColor="accent1"/>
          <w:bottom w:val="single" w:sz="8" w:space="0" w:color="0DABB6" w:themeColor="accent1"/>
        </w:tcBorders>
      </w:tcPr>
    </w:tblStylePr>
    <w:tblStylePr w:type="band1Vert">
      <w:tblPr/>
      <w:tcPr>
        <w:shd w:val="clear" w:color="auto" w:fill="B6F5F9" w:themeFill="accent1" w:themeFillTint="3F"/>
      </w:tcPr>
    </w:tblStylePr>
    <w:tblStylePr w:type="band1Horz">
      <w:tblPr/>
      <w:tcPr>
        <w:shd w:val="clear" w:color="auto" w:fill="B6F5F9" w:themeFill="accent1" w:themeFillTint="3F"/>
      </w:tcPr>
    </w:tblStylePr>
  </w:style>
  <w:style w:type="table" w:styleId="MediumList1-Accent2">
    <w:name w:val="Medium List 1 Accent 2"/>
    <w:basedOn w:val="TableNormal"/>
    <w:uiPriority w:val="65"/>
    <w:semiHidden/>
    <w:unhideWhenUsed/>
    <w:rsid w:val="002C4BD7"/>
    <w:rPr>
      <w:color w:val="000000" w:themeColor="text1"/>
    </w:rPr>
    <w:tblPr>
      <w:tblStyleRowBandSize w:val="1"/>
      <w:tblStyleColBandSize w:val="1"/>
      <w:tblBorders>
        <w:top w:val="single" w:sz="8" w:space="0" w:color="8FC640" w:themeColor="accent2"/>
        <w:bottom w:val="single" w:sz="8" w:space="0" w:color="8FC640" w:themeColor="accent2"/>
      </w:tblBorders>
    </w:tblPr>
    <w:tblStylePr w:type="firstRow">
      <w:rPr>
        <w:rFonts w:asciiTheme="majorHAnsi" w:eastAsiaTheme="majorEastAsia" w:hAnsiTheme="majorHAnsi" w:cstheme="majorBidi"/>
      </w:rPr>
      <w:tblPr/>
      <w:tcPr>
        <w:tcBorders>
          <w:top w:val="nil"/>
          <w:bottom w:val="single" w:sz="8" w:space="0" w:color="8FC640" w:themeColor="accent2"/>
        </w:tcBorders>
      </w:tcPr>
    </w:tblStylePr>
    <w:tblStylePr w:type="lastRow">
      <w:rPr>
        <w:b/>
        <w:bCs/>
        <w:color w:val="000000" w:themeColor="text2"/>
      </w:rPr>
      <w:tblPr/>
      <w:tcPr>
        <w:tcBorders>
          <w:top w:val="single" w:sz="8" w:space="0" w:color="8FC640" w:themeColor="accent2"/>
          <w:bottom w:val="single" w:sz="8" w:space="0" w:color="8FC640" w:themeColor="accent2"/>
        </w:tcBorders>
      </w:tcPr>
    </w:tblStylePr>
    <w:tblStylePr w:type="firstCol">
      <w:rPr>
        <w:b/>
        <w:bCs/>
      </w:rPr>
    </w:tblStylePr>
    <w:tblStylePr w:type="lastCol">
      <w:rPr>
        <w:b/>
        <w:bCs/>
      </w:rPr>
      <w:tblPr/>
      <w:tcPr>
        <w:tcBorders>
          <w:top w:val="single" w:sz="8" w:space="0" w:color="8FC640" w:themeColor="accent2"/>
          <w:bottom w:val="single" w:sz="8" w:space="0" w:color="8FC640" w:themeColor="accent2"/>
        </w:tcBorders>
      </w:tcPr>
    </w:tblStylePr>
    <w:tblStylePr w:type="band1Vert">
      <w:tblPr/>
      <w:tcPr>
        <w:shd w:val="clear" w:color="auto" w:fill="E3F1CF" w:themeFill="accent2" w:themeFillTint="3F"/>
      </w:tcPr>
    </w:tblStylePr>
    <w:tblStylePr w:type="band1Horz">
      <w:tblPr/>
      <w:tcPr>
        <w:shd w:val="clear" w:color="auto" w:fill="E3F1CF" w:themeFill="accent2" w:themeFillTint="3F"/>
      </w:tcPr>
    </w:tblStylePr>
  </w:style>
  <w:style w:type="table" w:styleId="MediumList1-Accent3">
    <w:name w:val="Medium List 1 Accent 3"/>
    <w:basedOn w:val="TableNormal"/>
    <w:uiPriority w:val="65"/>
    <w:semiHidden/>
    <w:unhideWhenUsed/>
    <w:rsid w:val="002C4BD7"/>
    <w:rPr>
      <w:color w:val="000000" w:themeColor="text1"/>
    </w:rPr>
    <w:tblPr>
      <w:tblStyleRowBandSize w:val="1"/>
      <w:tblStyleColBandSize w:val="1"/>
      <w:tblBorders>
        <w:top w:val="single" w:sz="8" w:space="0" w:color="F47527" w:themeColor="accent3"/>
        <w:bottom w:val="single" w:sz="8" w:space="0" w:color="F47527" w:themeColor="accent3"/>
      </w:tblBorders>
    </w:tblPr>
    <w:tblStylePr w:type="firstRow">
      <w:rPr>
        <w:rFonts w:asciiTheme="majorHAnsi" w:eastAsiaTheme="majorEastAsia" w:hAnsiTheme="majorHAnsi" w:cstheme="majorBidi"/>
      </w:rPr>
      <w:tblPr/>
      <w:tcPr>
        <w:tcBorders>
          <w:top w:val="nil"/>
          <w:bottom w:val="single" w:sz="8" w:space="0" w:color="F47527" w:themeColor="accent3"/>
        </w:tcBorders>
      </w:tcPr>
    </w:tblStylePr>
    <w:tblStylePr w:type="lastRow">
      <w:rPr>
        <w:b/>
        <w:bCs/>
        <w:color w:val="000000" w:themeColor="text2"/>
      </w:rPr>
      <w:tblPr/>
      <w:tcPr>
        <w:tcBorders>
          <w:top w:val="single" w:sz="8" w:space="0" w:color="F47527" w:themeColor="accent3"/>
          <w:bottom w:val="single" w:sz="8" w:space="0" w:color="F47527" w:themeColor="accent3"/>
        </w:tcBorders>
      </w:tcPr>
    </w:tblStylePr>
    <w:tblStylePr w:type="firstCol">
      <w:rPr>
        <w:b/>
        <w:bCs/>
      </w:rPr>
    </w:tblStylePr>
    <w:tblStylePr w:type="lastCol">
      <w:rPr>
        <w:b/>
        <w:bCs/>
      </w:rPr>
      <w:tblPr/>
      <w:tcPr>
        <w:tcBorders>
          <w:top w:val="single" w:sz="8" w:space="0" w:color="F47527" w:themeColor="accent3"/>
          <w:bottom w:val="single" w:sz="8" w:space="0" w:color="F47527" w:themeColor="accent3"/>
        </w:tcBorders>
      </w:tcPr>
    </w:tblStylePr>
    <w:tblStylePr w:type="band1Vert">
      <w:tblPr/>
      <w:tcPr>
        <w:shd w:val="clear" w:color="auto" w:fill="FCDCC9" w:themeFill="accent3" w:themeFillTint="3F"/>
      </w:tcPr>
    </w:tblStylePr>
    <w:tblStylePr w:type="band1Horz">
      <w:tblPr/>
      <w:tcPr>
        <w:shd w:val="clear" w:color="auto" w:fill="FCDCC9" w:themeFill="accent3" w:themeFillTint="3F"/>
      </w:tcPr>
    </w:tblStylePr>
  </w:style>
  <w:style w:type="table" w:styleId="MediumList1-Accent4">
    <w:name w:val="Medium List 1 Accent 4"/>
    <w:basedOn w:val="TableNormal"/>
    <w:uiPriority w:val="65"/>
    <w:semiHidden/>
    <w:unhideWhenUsed/>
    <w:rsid w:val="002C4BD7"/>
    <w:rPr>
      <w:color w:val="000000" w:themeColor="text1"/>
    </w:rPr>
    <w:tblPr>
      <w:tblStyleRowBandSize w:val="1"/>
      <w:tblStyleColBandSize w:val="1"/>
      <w:tblBorders>
        <w:top w:val="single" w:sz="8" w:space="0" w:color="EC223B" w:themeColor="accent4"/>
        <w:bottom w:val="single" w:sz="8" w:space="0" w:color="EC223B" w:themeColor="accent4"/>
      </w:tblBorders>
    </w:tblPr>
    <w:tblStylePr w:type="firstRow">
      <w:rPr>
        <w:rFonts w:asciiTheme="majorHAnsi" w:eastAsiaTheme="majorEastAsia" w:hAnsiTheme="majorHAnsi" w:cstheme="majorBidi"/>
      </w:rPr>
      <w:tblPr/>
      <w:tcPr>
        <w:tcBorders>
          <w:top w:val="nil"/>
          <w:bottom w:val="single" w:sz="8" w:space="0" w:color="EC223B" w:themeColor="accent4"/>
        </w:tcBorders>
      </w:tcPr>
    </w:tblStylePr>
    <w:tblStylePr w:type="lastRow">
      <w:rPr>
        <w:b/>
        <w:bCs/>
        <w:color w:val="000000" w:themeColor="text2"/>
      </w:rPr>
      <w:tblPr/>
      <w:tcPr>
        <w:tcBorders>
          <w:top w:val="single" w:sz="8" w:space="0" w:color="EC223B" w:themeColor="accent4"/>
          <w:bottom w:val="single" w:sz="8" w:space="0" w:color="EC223B" w:themeColor="accent4"/>
        </w:tcBorders>
      </w:tcPr>
    </w:tblStylePr>
    <w:tblStylePr w:type="firstCol">
      <w:rPr>
        <w:b/>
        <w:bCs/>
      </w:rPr>
    </w:tblStylePr>
    <w:tblStylePr w:type="lastCol">
      <w:rPr>
        <w:b/>
        <w:bCs/>
      </w:rPr>
      <w:tblPr/>
      <w:tcPr>
        <w:tcBorders>
          <w:top w:val="single" w:sz="8" w:space="0" w:color="EC223B" w:themeColor="accent4"/>
          <w:bottom w:val="single" w:sz="8" w:space="0" w:color="EC223B" w:themeColor="accent4"/>
        </w:tcBorders>
      </w:tcPr>
    </w:tblStylePr>
    <w:tblStylePr w:type="band1Vert">
      <w:tblPr/>
      <w:tcPr>
        <w:shd w:val="clear" w:color="auto" w:fill="FAC8CE" w:themeFill="accent4" w:themeFillTint="3F"/>
      </w:tcPr>
    </w:tblStylePr>
    <w:tblStylePr w:type="band1Horz">
      <w:tblPr/>
      <w:tcPr>
        <w:shd w:val="clear" w:color="auto" w:fill="FAC8CE" w:themeFill="accent4" w:themeFillTint="3F"/>
      </w:tcPr>
    </w:tblStylePr>
  </w:style>
  <w:style w:type="table" w:styleId="MediumList1-Accent5">
    <w:name w:val="Medium List 1 Accent 5"/>
    <w:basedOn w:val="TableNormal"/>
    <w:uiPriority w:val="65"/>
    <w:semiHidden/>
    <w:unhideWhenUsed/>
    <w:rsid w:val="002C4BD7"/>
    <w:rPr>
      <w:color w:val="000000" w:themeColor="text1"/>
    </w:rPr>
    <w:tblPr>
      <w:tblStyleRowBandSize w:val="1"/>
      <w:tblStyleColBandSize w:val="1"/>
      <w:tblBorders>
        <w:top w:val="single" w:sz="8" w:space="0" w:color="D41E44" w:themeColor="accent5"/>
        <w:bottom w:val="single" w:sz="8" w:space="0" w:color="D41E44" w:themeColor="accent5"/>
      </w:tblBorders>
    </w:tblPr>
    <w:tblStylePr w:type="firstRow">
      <w:rPr>
        <w:rFonts w:asciiTheme="majorHAnsi" w:eastAsiaTheme="majorEastAsia" w:hAnsiTheme="majorHAnsi" w:cstheme="majorBidi"/>
      </w:rPr>
      <w:tblPr/>
      <w:tcPr>
        <w:tcBorders>
          <w:top w:val="nil"/>
          <w:bottom w:val="single" w:sz="8" w:space="0" w:color="D41E44" w:themeColor="accent5"/>
        </w:tcBorders>
      </w:tcPr>
    </w:tblStylePr>
    <w:tblStylePr w:type="lastRow">
      <w:rPr>
        <w:b/>
        <w:bCs/>
        <w:color w:val="000000" w:themeColor="text2"/>
      </w:rPr>
      <w:tblPr/>
      <w:tcPr>
        <w:tcBorders>
          <w:top w:val="single" w:sz="8" w:space="0" w:color="D41E44" w:themeColor="accent5"/>
          <w:bottom w:val="single" w:sz="8" w:space="0" w:color="D41E44" w:themeColor="accent5"/>
        </w:tcBorders>
      </w:tcPr>
    </w:tblStylePr>
    <w:tblStylePr w:type="firstCol">
      <w:rPr>
        <w:b/>
        <w:bCs/>
      </w:rPr>
    </w:tblStylePr>
    <w:tblStylePr w:type="lastCol">
      <w:rPr>
        <w:b/>
        <w:bCs/>
      </w:rPr>
      <w:tblPr/>
      <w:tcPr>
        <w:tcBorders>
          <w:top w:val="single" w:sz="8" w:space="0" w:color="D41E44" w:themeColor="accent5"/>
          <w:bottom w:val="single" w:sz="8" w:space="0" w:color="D41E44" w:themeColor="accent5"/>
        </w:tcBorders>
      </w:tcPr>
    </w:tblStylePr>
    <w:tblStylePr w:type="band1Vert">
      <w:tblPr/>
      <w:tcPr>
        <w:shd w:val="clear" w:color="auto" w:fill="F6C4CF" w:themeFill="accent5" w:themeFillTint="3F"/>
      </w:tcPr>
    </w:tblStylePr>
    <w:tblStylePr w:type="band1Horz">
      <w:tblPr/>
      <w:tcPr>
        <w:shd w:val="clear" w:color="auto" w:fill="F6C4CF" w:themeFill="accent5" w:themeFillTint="3F"/>
      </w:tcPr>
    </w:tblStylePr>
  </w:style>
  <w:style w:type="table" w:styleId="MediumList1-Accent6">
    <w:name w:val="Medium List 1 Accent 6"/>
    <w:basedOn w:val="TableNormal"/>
    <w:uiPriority w:val="65"/>
    <w:semiHidden/>
    <w:unhideWhenUsed/>
    <w:rsid w:val="002C4BD7"/>
    <w:rPr>
      <w:color w:val="000000" w:themeColor="text1"/>
    </w:rPr>
    <w:tblPr>
      <w:tblStyleRowBandSize w:val="1"/>
      <w:tblStyleColBandSize w:val="1"/>
      <w:tblBorders>
        <w:top w:val="single" w:sz="8" w:space="0" w:color="F8A120" w:themeColor="accent6"/>
        <w:bottom w:val="single" w:sz="8" w:space="0" w:color="F8A120" w:themeColor="accent6"/>
      </w:tblBorders>
    </w:tblPr>
    <w:tblStylePr w:type="firstRow">
      <w:rPr>
        <w:rFonts w:asciiTheme="majorHAnsi" w:eastAsiaTheme="majorEastAsia" w:hAnsiTheme="majorHAnsi" w:cstheme="majorBidi"/>
      </w:rPr>
      <w:tblPr/>
      <w:tcPr>
        <w:tcBorders>
          <w:top w:val="nil"/>
          <w:bottom w:val="single" w:sz="8" w:space="0" w:color="F8A120" w:themeColor="accent6"/>
        </w:tcBorders>
      </w:tcPr>
    </w:tblStylePr>
    <w:tblStylePr w:type="lastRow">
      <w:rPr>
        <w:b/>
        <w:bCs/>
        <w:color w:val="000000" w:themeColor="text2"/>
      </w:rPr>
      <w:tblPr/>
      <w:tcPr>
        <w:tcBorders>
          <w:top w:val="single" w:sz="8" w:space="0" w:color="F8A120" w:themeColor="accent6"/>
          <w:bottom w:val="single" w:sz="8" w:space="0" w:color="F8A120" w:themeColor="accent6"/>
        </w:tcBorders>
      </w:tcPr>
    </w:tblStylePr>
    <w:tblStylePr w:type="firstCol">
      <w:rPr>
        <w:b/>
        <w:bCs/>
      </w:rPr>
    </w:tblStylePr>
    <w:tblStylePr w:type="lastCol">
      <w:rPr>
        <w:b/>
        <w:bCs/>
      </w:rPr>
      <w:tblPr/>
      <w:tcPr>
        <w:tcBorders>
          <w:top w:val="single" w:sz="8" w:space="0" w:color="F8A120" w:themeColor="accent6"/>
          <w:bottom w:val="single" w:sz="8" w:space="0" w:color="F8A120" w:themeColor="accent6"/>
        </w:tcBorders>
      </w:tcPr>
    </w:tblStylePr>
    <w:tblStylePr w:type="band1Vert">
      <w:tblPr/>
      <w:tcPr>
        <w:shd w:val="clear" w:color="auto" w:fill="FDE7C7" w:themeFill="accent6" w:themeFillTint="3F"/>
      </w:tcPr>
    </w:tblStylePr>
    <w:tblStylePr w:type="band1Horz">
      <w:tblPr/>
      <w:tcPr>
        <w:shd w:val="clear" w:color="auto" w:fill="FDE7C7" w:themeFill="accent6" w:themeFillTint="3F"/>
      </w:tcPr>
    </w:tblStylePr>
  </w:style>
  <w:style w:type="table" w:styleId="MediumList2">
    <w:name w:val="Medium List 2"/>
    <w:basedOn w:val="TableNormal"/>
    <w:uiPriority w:val="66"/>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0DABB6" w:themeColor="accent1"/>
        <w:left w:val="single" w:sz="8" w:space="0" w:color="0DABB6" w:themeColor="accent1"/>
        <w:bottom w:val="single" w:sz="8" w:space="0" w:color="0DABB6" w:themeColor="accent1"/>
        <w:right w:val="single" w:sz="8" w:space="0" w:color="0DABB6" w:themeColor="accent1"/>
      </w:tblBorders>
    </w:tblPr>
    <w:tblStylePr w:type="firstRow">
      <w:rPr>
        <w:sz w:val="24"/>
        <w:szCs w:val="24"/>
      </w:rPr>
      <w:tblPr/>
      <w:tcPr>
        <w:tcBorders>
          <w:top w:val="nil"/>
          <w:left w:val="nil"/>
          <w:bottom w:val="single" w:sz="24" w:space="0" w:color="0DABB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ABB6" w:themeColor="accent1"/>
          <w:insideH w:val="nil"/>
          <w:insideV w:val="nil"/>
        </w:tcBorders>
        <w:shd w:val="clear" w:color="auto" w:fill="FFFFFF" w:themeFill="background1"/>
      </w:tcPr>
    </w:tblStylePr>
    <w:tblStylePr w:type="lastCol">
      <w:tblPr/>
      <w:tcPr>
        <w:tcBorders>
          <w:top w:val="nil"/>
          <w:left w:val="single" w:sz="8" w:space="0" w:color="0DABB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F5F9" w:themeFill="accent1" w:themeFillTint="3F"/>
      </w:tcPr>
    </w:tblStylePr>
    <w:tblStylePr w:type="band1Horz">
      <w:tblPr/>
      <w:tcPr>
        <w:tcBorders>
          <w:top w:val="nil"/>
          <w:bottom w:val="nil"/>
          <w:insideH w:val="nil"/>
          <w:insideV w:val="nil"/>
        </w:tcBorders>
        <w:shd w:val="clear" w:color="auto" w:fill="B6F5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8FC640" w:themeColor="accent2"/>
        <w:left w:val="single" w:sz="8" w:space="0" w:color="8FC640" w:themeColor="accent2"/>
        <w:bottom w:val="single" w:sz="8" w:space="0" w:color="8FC640" w:themeColor="accent2"/>
        <w:right w:val="single" w:sz="8" w:space="0" w:color="8FC640" w:themeColor="accent2"/>
      </w:tblBorders>
    </w:tblPr>
    <w:tblStylePr w:type="firstRow">
      <w:rPr>
        <w:sz w:val="24"/>
        <w:szCs w:val="24"/>
      </w:rPr>
      <w:tblPr/>
      <w:tcPr>
        <w:tcBorders>
          <w:top w:val="nil"/>
          <w:left w:val="nil"/>
          <w:bottom w:val="single" w:sz="24" w:space="0" w:color="8FC64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FC640" w:themeColor="accent2"/>
          <w:insideH w:val="nil"/>
          <w:insideV w:val="nil"/>
        </w:tcBorders>
        <w:shd w:val="clear" w:color="auto" w:fill="FFFFFF" w:themeFill="background1"/>
      </w:tcPr>
    </w:tblStylePr>
    <w:tblStylePr w:type="lastCol">
      <w:tblPr/>
      <w:tcPr>
        <w:tcBorders>
          <w:top w:val="nil"/>
          <w:left w:val="single" w:sz="8" w:space="0" w:color="8FC64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F1CF" w:themeFill="accent2" w:themeFillTint="3F"/>
      </w:tcPr>
    </w:tblStylePr>
    <w:tblStylePr w:type="band1Horz">
      <w:tblPr/>
      <w:tcPr>
        <w:tcBorders>
          <w:top w:val="nil"/>
          <w:bottom w:val="nil"/>
          <w:insideH w:val="nil"/>
          <w:insideV w:val="nil"/>
        </w:tcBorders>
        <w:shd w:val="clear" w:color="auto" w:fill="E3F1C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F47527" w:themeColor="accent3"/>
        <w:left w:val="single" w:sz="8" w:space="0" w:color="F47527" w:themeColor="accent3"/>
        <w:bottom w:val="single" w:sz="8" w:space="0" w:color="F47527" w:themeColor="accent3"/>
        <w:right w:val="single" w:sz="8" w:space="0" w:color="F47527" w:themeColor="accent3"/>
      </w:tblBorders>
    </w:tblPr>
    <w:tblStylePr w:type="firstRow">
      <w:rPr>
        <w:sz w:val="24"/>
        <w:szCs w:val="24"/>
      </w:rPr>
      <w:tblPr/>
      <w:tcPr>
        <w:tcBorders>
          <w:top w:val="nil"/>
          <w:left w:val="nil"/>
          <w:bottom w:val="single" w:sz="24" w:space="0" w:color="F4752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7527" w:themeColor="accent3"/>
          <w:insideH w:val="nil"/>
          <w:insideV w:val="nil"/>
        </w:tcBorders>
        <w:shd w:val="clear" w:color="auto" w:fill="FFFFFF" w:themeFill="background1"/>
      </w:tcPr>
    </w:tblStylePr>
    <w:tblStylePr w:type="lastCol">
      <w:tblPr/>
      <w:tcPr>
        <w:tcBorders>
          <w:top w:val="nil"/>
          <w:left w:val="single" w:sz="8" w:space="0" w:color="F4752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DCC9" w:themeFill="accent3" w:themeFillTint="3F"/>
      </w:tcPr>
    </w:tblStylePr>
    <w:tblStylePr w:type="band1Horz">
      <w:tblPr/>
      <w:tcPr>
        <w:tcBorders>
          <w:top w:val="nil"/>
          <w:bottom w:val="nil"/>
          <w:insideH w:val="nil"/>
          <w:insideV w:val="nil"/>
        </w:tcBorders>
        <w:shd w:val="clear" w:color="auto" w:fill="FCDC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EC223B" w:themeColor="accent4"/>
        <w:left w:val="single" w:sz="8" w:space="0" w:color="EC223B" w:themeColor="accent4"/>
        <w:bottom w:val="single" w:sz="8" w:space="0" w:color="EC223B" w:themeColor="accent4"/>
        <w:right w:val="single" w:sz="8" w:space="0" w:color="EC223B" w:themeColor="accent4"/>
      </w:tblBorders>
    </w:tblPr>
    <w:tblStylePr w:type="firstRow">
      <w:rPr>
        <w:sz w:val="24"/>
        <w:szCs w:val="24"/>
      </w:rPr>
      <w:tblPr/>
      <w:tcPr>
        <w:tcBorders>
          <w:top w:val="nil"/>
          <w:left w:val="nil"/>
          <w:bottom w:val="single" w:sz="24" w:space="0" w:color="EC223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223B" w:themeColor="accent4"/>
          <w:insideH w:val="nil"/>
          <w:insideV w:val="nil"/>
        </w:tcBorders>
        <w:shd w:val="clear" w:color="auto" w:fill="FFFFFF" w:themeFill="background1"/>
      </w:tcPr>
    </w:tblStylePr>
    <w:tblStylePr w:type="lastCol">
      <w:tblPr/>
      <w:tcPr>
        <w:tcBorders>
          <w:top w:val="nil"/>
          <w:left w:val="single" w:sz="8" w:space="0" w:color="EC223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C8CE" w:themeFill="accent4" w:themeFillTint="3F"/>
      </w:tcPr>
    </w:tblStylePr>
    <w:tblStylePr w:type="band1Horz">
      <w:tblPr/>
      <w:tcPr>
        <w:tcBorders>
          <w:top w:val="nil"/>
          <w:bottom w:val="nil"/>
          <w:insideH w:val="nil"/>
          <w:insideV w:val="nil"/>
        </w:tcBorders>
        <w:shd w:val="clear" w:color="auto" w:fill="FAC8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D41E44" w:themeColor="accent5"/>
        <w:left w:val="single" w:sz="8" w:space="0" w:color="D41E44" w:themeColor="accent5"/>
        <w:bottom w:val="single" w:sz="8" w:space="0" w:color="D41E44" w:themeColor="accent5"/>
        <w:right w:val="single" w:sz="8" w:space="0" w:color="D41E44" w:themeColor="accent5"/>
      </w:tblBorders>
    </w:tblPr>
    <w:tblStylePr w:type="firstRow">
      <w:rPr>
        <w:sz w:val="24"/>
        <w:szCs w:val="24"/>
      </w:rPr>
      <w:tblPr/>
      <w:tcPr>
        <w:tcBorders>
          <w:top w:val="nil"/>
          <w:left w:val="nil"/>
          <w:bottom w:val="single" w:sz="24" w:space="0" w:color="D41E4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41E44" w:themeColor="accent5"/>
          <w:insideH w:val="nil"/>
          <w:insideV w:val="nil"/>
        </w:tcBorders>
        <w:shd w:val="clear" w:color="auto" w:fill="FFFFFF" w:themeFill="background1"/>
      </w:tcPr>
    </w:tblStylePr>
    <w:tblStylePr w:type="lastCol">
      <w:tblPr/>
      <w:tcPr>
        <w:tcBorders>
          <w:top w:val="nil"/>
          <w:left w:val="single" w:sz="8" w:space="0" w:color="D41E4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C4CF" w:themeFill="accent5" w:themeFillTint="3F"/>
      </w:tcPr>
    </w:tblStylePr>
    <w:tblStylePr w:type="band1Horz">
      <w:tblPr/>
      <w:tcPr>
        <w:tcBorders>
          <w:top w:val="nil"/>
          <w:bottom w:val="nil"/>
          <w:insideH w:val="nil"/>
          <w:insideV w:val="nil"/>
        </w:tcBorders>
        <w:shd w:val="clear" w:color="auto" w:fill="F6C4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C4BD7"/>
    <w:rPr>
      <w:rFonts w:asciiTheme="majorHAnsi" w:eastAsiaTheme="majorEastAsia" w:hAnsiTheme="majorHAnsi" w:cstheme="majorBidi"/>
      <w:color w:val="000000" w:themeColor="text1"/>
    </w:rPr>
    <w:tblPr>
      <w:tblStyleRowBandSize w:val="1"/>
      <w:tblStyleColBandSize w:val="1"/>
      <w:tblBorders>
        <w:top w:val="single" w:sz="8" w:space="0" w:color="F8A120" w:themeColor="accent6"/>
        <w:left w:val="single" w:sz="8" w:space="0" w:color="F8A120" w:themeColor="accent6"/>
        <w:bottom w:val="single" w:sz="8" w:space="0" w:color="F8A120" w:themeColor="accent6"/>
        <w:right w:val="single" w:sz="8" w:space="0" w:color="F8A120" w:themeColor="accent6"/>
      </w:tblBorders>
    </w:tblPr>
    <w:tblStylePr w:type="firstRow">
      <w:rPr>
        <w:sz w:val="24"/>
        <w:szCs w:val="24"/>
      </w:rPr>
      <w:tblPr/>
      <w:tcPr>
        <w:tcBorders>
          <w:top w:val="nil"/>
          <w:left w:val="nil"/>
          <w:bottom w:val="single" w:sz="24" w:space="0" w:color="F8A12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8A120" w:themeColor="accent6"/>
          <w:insideH w:val="nil"/>
          <w:insideV w:val="nil"/>
        </w:tcBorders>
        <w:shd w:val="clear" w:color="auto" w:fill="FFFFFF" w:themeFill="background1"/>
      </w:tcPr>
    </w:tblStylePr>
    <w:tblStylePr w:type="lastCol">
      <w:tblPr/>
      <w:tcPr>
        <w:tcBorders>
          <w:top w:val="nil"/>
          <w:left w:val="single" w:sz="8" w:space="0" w:color="F8A12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7C7" w:themeFill="accent6" w:themeFillTint="3F"/>
      </w:tcPr>
    </w:tblStylePr>
    <w:tblStylePr w:type="band1Horz">
      <w:tblPr/>
      <w:tcPr>
        <w:tcBorders>
          <w:top w:val="nil"/>
          <w:bottom w:val="nil"/>
          <w:insideH w:val="nil"/>
          <w:insideV w:val="nil"/>
        </w:tcBorders>
        <w:shd w:val="clear" w:color="auto" w:fill="FDE7C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C4BD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C4BD7"/>
    <w:tblPr>
      <w:tblStyleRowBandSize w:val="1"/>
      <w:tblStyleColBandSize w:val="1"/>
      <w:tblBorders>
        <w:top w:val="single" w:sz="8" w:space="0" w:color="22E1EF" w:themeColor="accent1" w:themeTint="BF"/>
        <w:left w:val="single" w:sz="8" w:space="0" w:color="22E1EF" w:themeColor="accent1" w:themeTint="BF"/>
        <w:bottom w:val="single" w:sz="8" w:space="0" w:color="22E1EF" w:themeColor="accent1" w:themeTint="BF"/>
        <w:right w:val="single" w:sz="8" w:space="0" w:color="22E1EF" w:themeColor="accent1" w:themeTint="BF"/>
        <w:insideH w:val="single" w:sz="8" w:space="0" w:color="22E1EF" w:themeColor="accent1" w:themeTint="BF"/>
      </w:tblBorders>
    </w:tblPr>
    <w:tblStylePr w:type="firstRow">
      <w:pPr>
        <w:spacing w:before="0" w:after="0" w:line="240" w:lineRule="auto"/>
      </w:pPr>
      <w:rPr>
        <w:b/>
        <w:bCs/>
        <w:color w:val="FFFFFF" w:themeColor="background1"/>
      </w:rPr>
      <w:tblPr/>
      <w:tcPr>
        <w:tcBorders>
          <w:top w:val="single" w:sz="8" w:space="0" w:color="22E1EF" w:themeColor="accent1" w:themeTint="BF"/>
          <w:left w:val="single" w:sz="8" w:space="0" w:color="22E1EF" w:themeColor="accent1" w:themeTint="BF"/>
          <w:bottom w:val="single" w:sz="8" w:space="0" w:color="22E1EF" w:themeColor="accent1" w:themeTint="BF"/>
          <w:right w:val="single" w:sz="8" w:space="0" w:color="22E1EF" w:themeColor="accent1" w:themeTint="BF"/>
          <w:insideH w:val="nil"/>
          <w:insideV w:val="nil"/>
        </w:tcBorders>
        <w:shd w:val="clear" w:color="auto" w:fill="0DABB6" w:themeFill="accent1"/>
      </w:tcPr>
    </w:tblStylePr>
    <w:tblStylePr w:type="lastRow">
      <w:pPr>
        <w:spacing w:before="0" w:after="0" w:line="240" w:lineRule="auto"/>
      </w:pPr>
      <w:rPr>
        <w:b/>
        <w:bCs/>
      </w:rPr>
      <w:tblPr/>
      <w:tcPr>
        <w:tcBorders>
          <w:top w:val="double" w:sz="6" w:space="0" w:color="22E1EF" w:themeColor="accent1" w:themeTint="BF"/>
          <w:left w:val="single" w:sz="8" w:space="0" w:color="22E1EF" w:themeColor="accent1" w:themeTint="BF"/>
          <w:bottom w:val="single" w:sz="8" w:space="0" w:color="22E1EF" w:themeColor="accent1" w:themeTint="BF"/>
          <w:right w:val="single" w:sz="8" w:space="0" w:color="22E1E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6F5F9" w:themeFill="accent1" w:themeFillTint="3F"/>
      </w:tcPr>
    </w:tblStylePr>
    <w:tblStylePr w:type="band1Horz">
      <w:tblPr/>
      <w:tcPr>
        <w:tcBorders>
          <w:insideH w:val="nil"/>
          <w:insideV w:val="nil"/>
        </w:tcBorders>
        <w:shd w:val="clear" w:color="auto" w:fill="B6F5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C4BD7"/>
    <w:tblPr>
      <w:tblStyleRowBandSize w:val="1"/>
      <w:tblStyleColBandSize w:val="1"/>
      <w:tblBorders>
        <w:top w:val="single" w:sz="8" w:space="0" w:color="AAD46F" w:themeColor="accent2" w:themeTint="BF"/>
        <w:left w:val="single" w:sz="8" w:space="0" w:color="AAD46F" w:themeColor="accent2" w:themeTint="BF"/>
        <w:bottom w:val="single" w:sz="8" w:space="0" w:color="AAD46F" w:themeColor="accent2" w:themeTint="BF"/>
        <w:right w:val="single" w:sz="8" w:space="0" w:color="AAD46F" w:themeColor="accent2" w:themeTint="BF"/>
        <w:insideH w:val="single" w:sz="8" w:space="0" w:color="AAD46F" w:themeColor="accent2" w:themeTint="BF"/>
      </w:tblBorders>
    </w:tblPr>
    <w:tblStylePr w:type="firstRow">
      <w:pPr>
        <w:spacing w:before="0" w:after="0" w:line="240" w:lineRule="auto"/>
      </w:pPr>
      <w:rPr>
        <w:b/>
        <w:bCs/>
        <w:color w:val="FFFFFF" w:themeColor="background1"/>
      </w:rPr>
      <w:tblPr/>
      <w:tcPr>
        <w:tcBorders>
          <w:top w:val="single" w:sz="8" w:space="0" w:color="AAD46F" w:themeColor="accent2" w:themeTint="BF"/>
          <w:left w:val="single" w:sz="8" w:space="0" w:color="AAD46F" w:themeColor="accent2" w:themeTint="BF"/>
          <w:bottom w:val="single" w:sz="8" w:space="0" w:color="AAD46F" w:themeColor="accent2" w:themeTint="BF"/>
          <w:right w:val="single" w:sz="8" w:space="0" w:color="AAD46F" w:themeColor="accent2" w:themeTint="BF"/>
          <w:insideH w:val="nil"/>
          <w:insideV w:val="nil"/>
        </w:tcBorders>
        <w:shd w:val="clear" w:color="auto" w:fill="8FC640" w:themeFill="accent2"/>
      </w:tcPr>
    </w:tblStylePr>
    <w:tblStylePr w:type="lastRow">
      <w:pPr>
        <w:spacing w:before="0" w:after="0" w:line="240" w:lineRule="auto"/>
      </w:pPr>
      <w:rPr>
        <w:b/>
        <w:bCs/>
      </w:rPr>
      <w:tblPr/>
      <w:tcPr>
        <w:tcBorders>
          <w:top w:val="double" w:sz="6" w:space="0" w:color="AAD46F" w:themeColor="accent2" w:themeTint="BF"/>
          <w:left w:val="single" w:sz="8" w:space="0" w:color="AAD46F" w:themeColor="accent2" w:themeTint="BF"/>
          <w:bottom w:val="single" w:sz="8" w:space="0" w:color="AAD46F" w:themeColor="accent2" w:themeTint="BF"/>
          <w:right w:val="single" w:sz="8" w:space="0" w:color="AAD46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3F1CF" w:themeFill="accent2" w:themeFillTint="3F"/>
      </w:tcPr>
    </w:tblStylePr>
    <w:tblStylePr w:type="band1Horz">
      <w:tblPr/>
      <w:tcPr>
        <w:tcBorders>
          <w:insideH w:val="nil"/>
          <w:insideV w:val="nil"/>
        </w:tcBorders>
        <w:shd w:val="clear" w:color="auto" w:fill="E3F1C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C4BD7"/>
    <w:tblPr>
      <w:tblStyleRowBandSize w:val="1"/>
      <w:tblStyleColBandSize w:val="1"/>
      <w:tblBorders>
        <w:top w:val="single" w:sz="8" w:space="0" w:color="F6975C" w:themeColor="accent3" w:themeTint="BF"/>
        <w:left w:val="single" w:sz="8" w:space="0" w:color="F6975C" w:themeColor="accent3" w:themeTint="BF"/>
        <w:bottom w:val="single" w:sz="8" w:space="0" w:color="F6975C" w:themeColor="accent3" w:themeTint="BF"/>
        <w:right w:val="single" w:sz="8" w:space="0" w:color="F6975C" w:themeColor="accent3" w:themeTint="BF"/>
        <w:insideH w:val="single" w:sz="8" w:space="0" w:color="F6975C" w:themeColor="accent3" w:themeTint="BF"/>
      </w:tblBorders>
    </w:tblPr>
    <w:tblStylePr w:type="firstRow">
      <w:pPr>
        <w:spacing w:before="0" w:after="0" w:line="240" w:lineRule="auto"/>
      </w:pPr>
      <w:rPr>
        <w:b/>
        <w:bCs/>
        <w:color w:val="FFFFFF" w:themeColor="background1"/>
      </w:rPr>
      <w:tblPr/>
      <w:tcPr>
        <w:tcBorders>
          <w:top w:val="single" w:sz="8" w:space="0" w:color="F6975C" w:themeColor="accent3" w:themeTint="BF"/>
          <w:left w:val="single" w:sz="8" w:space="0" w:color="F6975C" w:themeColor="accent3" w:themeTint="BF"/>
          <w:bottom w:val="single" w:sz="8" w:space="0" w:color="F6975C" w:themeColor="accent3" w:themeTint="BF"/>
          <w:right w:val="single" w:sz="8" w:space="0" w:color="F6975C" w:themeColor="accent3" w:themeTint="BF"/>
          <w:insideH w:val="nil"/>
          <w:insideV w:val="nil"/>
        </w:tcBorders>
        <w:shd w:val="clear" w:color="auto" w:fill="F47527" w:themeFill="accent3"/>
      </w:tcPr>
    </w:tblStylePr>
    <w:tblStylePr w:type="lastRow">
      <w:pPr>
        <w:spacing w:before="0" w:after="0" w:line="240" w:lineRule="auto"/>
      </w:pPr>
      <w:rPr>
        <w:b/>
        <w:bCs/>
      </w:rPr>
      <w:tblPr/>
      <w:tcPr>
        <w:tcBorders>
          <w:top w:val="double" w:sz="6" w:space="0" w:color="F6975C" w:themeColor="accent3" w:themeTint="BF"/>
          <w:left w:val="single" w:sz="8" w:space="0" w:color="F6975C" w:themeColor="accent3" w:themeTint="BF"/>
          <w:bottom w:val="single" w:sz="8" w:space="0" w:color="F6975C" w:themeColor="accent3" w:themeTint="BF"/>
          <w:right w:val="single" w:sz="8" w:space="0" w:color="F697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CDCC9" w:themeFill="accent3" w:themeFillTint="3F"/>
      </w:tcPr>
    </w:tblStylePr>
    <w:tblStylePr w:type="band1Horz">
      <w:tblPr/>
      <w:tcPr>
        <w:tcBorders>
          <w:insideH w:val="nil"/>
          <w:insideV w:val="nil"/>
        </w:tcBorders>
        <w:shd w:val="clear" w:color="auto" w:fill="FCDC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C4BD7"/>
    <w:tblPr>
      <w:tblStyleRowBandSize w:val="1"/>
      <w:tblStyleColBandSize w:val="1"/>
      <w:tblBorders>
        <w:top w:val="single" w:sz="8" w:space="0" w:color="F0596B" w:themeColor="accent4" w:themeTint="BF"/>
        <w:left w:val="single" w:sz="8" w:space="0" w:color="F0596B" w:themeColor="accent4" w:themeTint="BF"/>
        <w:bottom w:val="single" w:sz="8" w:space="0" w:color="F0596B" w:themeColor="accent4" w:themeTint="BF"/>
        <w:right w:val="single" w:sz="8" w:space="0" w:color="F0596B" w:themeColor="accent4" w:themeTint="BF"/>
        <w:insideH w:val="single" w:sz="8" w:space="0" w:color="F0596B" w:themeColor="accent4" w:themeTint="BF"/>
      </w:tblBorders>
    </w:tblPr>
    <w:tblStylePr w:type="firstRow">
      <w:pPr>
        <w:spacing w:before="0" w:after="0" w:line="240" w:lineRule="auto"/>
      </w:pPr>
      <w:rPr>
        <w:b/>
        <w:bCs/>
        <w:color w:val="FFFFFF" w:themeColor="background1"/>
      </w:rPr>
      <w:tblPr/>
      <w:tcPr>
        <w:tcBorders>
          <w:top w:val="single" w:sz="8" w:space="0" w:color="F0596B" w:themeColor="accent4" w:themeTint="BF"/>
          <w:left w:val="single" w:sz="8" w:space="0" w:color="F0596B" w:themeColor="accent4" w:themeTint="BF"/>
          <w:bottom w:val="single" w:sz="8" w:space="0" w:color="F0596B" w:themeColor="accent4" w:themeTint="BF"/>
          <w:right w:val="single" w:sz="8" w:space="0" w:color="F0596B" w:themeColor="accent4" w:themeTint="BF"/>
          <w:insideH w:val="nil"/>
          <w:insideV w:val="nil"/>
        </w:tcBorders>
        <w:shd w:val="clear" w:color="auto" w:fill="EC223B" w:themeFill="accent4"/>
      </w:tcPr>
    </w:tblStylePr>
    <w:tblStylePr w:type="lastRow">
      <w:pPr>
        <w:spacing w:before="0" w:after="0" w:line="240" w:lineRule="auto"/>
      </w:pPr>
      <w:rPr>
        <w:b/>
        <w:bCs/>
      </w:rPr>
      <w:tblPr/>
      <w:tcPr>
        <w:tcBorders>
          <w:top w:val="double" w:sz="6" w:space="0" w:color="F0596B" w:themeColor="accent4" w:themeTint="BF"/>
          <w:left w:val="single" w:sz="8" w:space="0" w:color="F0596B" w:themeColor="accent4" w:themeTint="BF"/>
          <w:bottom w:val="single" w:sz="8" w:space="0" w:color="F0596B" w:themeColor="accent4" w:themeTint="BF"/>
          <w:right w:val="single" w:sz="8" w:space="0" w:color="F0596B"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C8CE" w:themeFill="accent4" w:themeFillTint="3F"/>
      </w:tcPr>
    </w:tblStylePr>
    <w:tblStylePr w:type="band1Horz">
      <w:tblPr/>
      <w:tcPr>
        <w:tcBorders>
          <w:insideH w:val="nil"/>
          <w:insideV w:val="nil"/>
        </w:tcBorders>
        <w:shd w:val="clear" w:color="auto" w:fill="FAC8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C4BD7"/>
    <w:tblPr>
      <w:tblStyleRowBandSize w:val="1"/>
      <w:tblStyleColBandSize w:val="1"/>
      <w:tblBorders>
        <w:top w:val="single" w:sz="8" w:space="0" w:color="E64E6E" w:themeColor="accent5" w:themeTint="BF"/>
        <w:left w:val="single" w:sz="8" w:space="0" w:color="E64E6E" w:themeColor="accent5" w:themeTint="BF"/>
        <w:bottom w:val="single" w:sz="8" w:space="0" w:color="E64E6E" w:themeColor="accent5" w:themeTint="BF"/>
        <w:right w:val="single" w:sz="8" w:space="0" w:color="E64E6E" w:themeColor="accent5" w:themeTint="BF"/>
        <w:insideH w:val="single" w:sz="8" w:space="0" w:color="E64E6E" w:themeColor="accent5" w:themeTint="BF"/>
      </w:tblBorders>
    </w:tblPr>
    <w:tblStylePr w:type="firstRow">
      <w:pPr>
        <w:spacing w:before="0" w:after="0" w:line="240" w:lineRule="auto"/>
      </w:pPr>
      <w:rPr>
        <w:b/>
        <w:bCs/>
        <w:color w:val="FFFFFF" w:themeColor="background1"/>
      </w:rPr>
      <w:tblPr/>
      <w:tcPr>
        <w:tcBorders>
          <w:top w:val="single" w:sz="8" w:space="0" w:color="E64E6E" w:themeColor="accent5" w:themeTint="BF"/>
          <w:left w:val="single" w:sz="8" w:space="0" w:color="E64E6E" w:themeColor="accent5" w:themeTint="BF"/>
          <w:bottom w:val="single" w:sz="8" w:space="0" w:color="E64E6E" w:themeColor="accent5" w:themeTint="BF"/>
          <w:right w:val="single" w:sz="8" w:space="0" w:color="E64E6E" w:themeColor="accent5" w:themeTint="BF"/>
          <w:insideH w:val="nil"/>
          <w:insideV w:val="nil"/>
        </w:tcBorders>
        <w:shd w:val="clear" w:color="auto" w:fill="D41E44" w:themeFill="accent5"/>
      </w:tcPr>
    </w:tblStylePr>
    <w:tblStylePr w:type="lastRow">
      <w:pPr>
        <w:spacing w:before="0" w:after="0" w:line="240" w:lineRule="auto"/>
      </w:pPr>
      <w:rPr>
        <w:b/>
        <w:bCs/>
      </w:rPr>
      <w:tblPr/>
      <w:tcPr>
        <w:tcBorders>
          <w:top w:val="double" w:sz="6" w:space="0" w:color="E64E6E" w:themeColor="accent5" w:themeTint="BF"/>
          <w:left w:val="single" w:sz="8" w:space="0" w:color="E64E6E" w:themeColor="accent5" w:themeTint="BF"/>
          <w:bottom w:val="single" w:sz="8" w:space="0" w:color="E64E6E" w:themeColor="accent5" w:themeTint="BF"/>
          <w:right w:val="single" w:sz="8" w:space="0" w:color="E64E6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6C4CF" w:themeFill="accent5" w:themeFillTint="3F"/>
      </w:tcPr>
    </w:tblStylePr>
    <w:tblStylePr w:type="band1Horz">
      <w:tblPr/>
      <w:tcPr>
        <w:tcBorders>
          <w:insideH w:val="nil"/>
          <w:insideV w:val="nil"/>
        </w:tcBorders>
        <w:shd w:val="clear" w:color="auto" w:fill="F6C4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C4BD7"/>
    <w:tblPr>
      <w:tblStyleRowBandSize w:val="1"/>
      <w:tblStyleColBandSize w:val="1"/>
      <w:tblBorders>
        <w:top w:val="single" w:sz="8" w:space="0" w:color="F9B857" w:themeColor="accent6" w:themeTint="BF"/>
        <w:left w:val="single" w:sz="8" w:space="0" w:color="F9B857" w:themeColor="accent6" w:themeTint="BF"/>
        <w:bottom w:val="single" w:sz="8" w:space="0" w:color="F9B857" w:themeColor="accent6" w:themeTint="BF"/>
        <w:right w:val="single" w:sz="8" w:space="0" w:color="F9B857" w:themeColor="accent6" w:themeTint="BF"/>
        <w:insideH w:val="single" w:sz="8" w:space="0" w:color="F9B857" w:themeColor="accent6" w:themeTint="BF"/>
      </w:tblBorders>
    </w:tblPr>
    <w:tblStylePr w:type="firstRow">
      <w:pPr>
        <w:spacing w:before="0" w:after="0" w:line="240" w:lineRule="auto"/>
      </w:pPr>
      <w:rPr>
        <w:b/>
        <w:bCs/>
        <w:color w:val="FFFFFF" w:themeColor="background1"/>
      </w:rPr>
      <w:tblPr/>
      <w:tcPr>
        <w:tcBorders>
          <w:top w:val="single" w:sz="8" w:space="0" w:color="F9B857" w:themeColor="accent6" w:themeTint="BF"/>
          <w:left w:val="single" w:sz="8" w:space="0" w:color="F9B857" w:themeColor="accent6" w:themeTint="BF"/>
          <w:bottom w:val="single" w:sz="8" w:space="0" w:color="F9B857" w:themeColor="accent6" w:themeTint="BF"/>
          <w:right w:val="single" w:sz="8" w:space="0" w:color="F9B857" w:themeColor="accent6" w:themeTint="BF"/>
          <w:insideH w:val="nil"/>
          <w:insideV w:val="nil"/>
        </w:tcBorders>
        <w:shd w:val="clear" w:color="auto" w:fill="F8A120" w:themeFill="accent6"/>
      </w:tcPr>
    </w:tblStylePr>
    <w:tblStylePr w:type="lastRow">
      <w:pPr>
        <w:spacing w:before="0" w:after="0" w:line="240" w:lineRule="auto"/>
      </w:pPr>
      <w:rPr>
        <w:b/>
        <w:bCs/>
      </w:rPr>
      <w:tblPr/>
      <w:tcPr>
        <w:tcBorders>
          <w:top w:val="double" w:sz="6" w:space="0" w:color="F9B857" w:themeColor="accent6" w:themeTint="BF"/>
          <w:left w:val="single" w:sz="8" w:space="0" w:color="F9B857" w:themeColor="accent6" w:themeTint="BF"/>
          <w:bottom w:val="single" w:sz="8" w:space="0" w:color="F9B857" w:themeColor="accent6" w:themeTint="BF"/>
          <w:right w:val="single" w:sz="8" w:space="0" w:color="F9B857"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7C7" w:themeFill="accent6" w:themeFillTint="3F"/>
      </w:tcPr>
    </w:tblStylePr>
    <w:tblStylePr w:type="band1Horz">
      <w:tblPr/>
      <w:tcPr>
        <w:tcBorders>
          <w:insideH w:val="nil"/>
          <w:insideV w:val="nil"/>
        </w:tcBorders>
        <w:shd w:val="clear" w:color="auto" w:fill="FDE7C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C4B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C4B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ABB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ABB6" w:themeFill="accent1"/>
      </w:tcPr>
    </w:tblStylePr>
    <w:tblStylePr w:type="lastCol">
      <w:rPr>
        <w:b/>
        <w:bCs/>
        <w:color w:val="FFFFFF" w:themeColor="background1"/>
      </w:rPr>
      <w:tblPr/>
      <w:tcPr>
        <w:tcBorders>
          <w:left w:val="nil"/>
          <w:right w:val="nil"/>
          <w:insideH w:val="nil"/>
          <w:insideV w:val="nil"/>
        </w:tcBorders>
        <w:shd w:val="clear" w:color="auto" w:fill="0DABB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C4B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FC64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FC640" w:themeFill="accent2"/>
      </w:tcPr>
    </w:tblStylePr>
    <w:tblStylePr w:type="lastCol">
      <w:rPr>
        <w:b/>
        <w:bCs/>
        <w:color w:val="FFFFFF" w:themeColor="background1"/>
      </w:rPr>
      <w:tblPr/>
      <w:tcPr>
        <w:tcBorders>
          <w:left w:val="nil"/>
          <w:right w:val="nil"/>
          <w:insideH w:val="nil"/>
          <w:insideV w:val="nil"/>
        </w:tcBorders>
        <w:shd w:val="clear" w:color="auto" w:fill="8FC64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C4B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752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47527" w:themeFill="accent3"/>
      </w:tcPr>
    </w:tblStylePr>
    <w:tblStylePr w:type="lastCol">
      <w:rPr>
        <w:b/>
        <w:bCs/>
        <w:color w:val="FFFFFF" w:themeColor="background1"/>
      </w:rPr>
      <w:tblPr/>
      <w:tcPr>
        <w:tcBorders>
          <w:left w:val="nil"/>
          <w:right w:val="nil"/>
          <w:insideH w:val="nil"/>
          <w:insideV w:val="nil"/>
        </w:tcBorders>
        <w:shd w:val="clear" w:color="auto" w:fill="F4752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C4B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223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C223B" w:themeFill="accent4"/>
      </w:tcPr>
    </w:tblStylePr>
    <w:tblStylePr w:type="lastCol">
      <w:rPr>
        <w:b/>
        <w:bCs/>
        <w:color w:val="FFFFFF" w:themeColor="background1"/>
      </w:rPr>
      <w:tblPr/>
      <w:tcPr>
        <w:tcBorders>
          <w:left w:val="nil"/>
          <w:right w:val="nil"/>
          <w:insideH w:val="nil"/>
          <w:insideV w:val="nil"/>
        </w:tcBorders>
        <w:shd w:val="clear" w:color="auto" w:fill="EC223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C4B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41E4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41E44" w:themeFill="accent5"/>
      </w:tcPr>
    </w:tblStylePr>
    <w:tblStylePr w:type="lastCol">
      <w:rPr>
        <w:b/>
        <w:bCs/>
        <w:color w:val="FFFFFF" w:themeColor="background1"/>
      </w:rPr>
      <w:tblPr/>
      <w:tcPr>
        <w:tcBorders>
          <w:left w:val="nil"/>
          <w:right w:val="nil"/>
          <w:insideH w:val="nil"/>
          <w:insideV w:val="nil"/>
        </w:tcBorders>
        <w:shd w:val="clear" w:color="auto" w:fill="D41E4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C4B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8A12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8A120" w:themeFill="accent6"/>
      </w:tcPr>
    </w:tblStylePr>
    <w:tblStylePr w:type="lastCol">
      <w:rPr>
        <w:b/>
        <w:bCs/>
        <w:color w:val="FFFFFF" w:themeColor="background1"/>
      </w:rPr>
      <w:tblPr/>
      <w:tcPr>
        <w:tcBorders>
          <w:left w:val="nil"/>
          <w:right w:val="nil"/>
          <w:insideH w:val="nil"/>
          <w:insideV w:val="nil"/>
        </w:tcBorders>
        <w:shd w:val="clear" w:color="auto" w:fill="F8A12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2C4BD7"/>
    <w:rPr>
      <w:color w:val="2B579A"/>
      <w:shd w:val="clear" w:color="auto" w:fill="E6E6E6"/>
    </w:rPr>
  </w:style>
  <w:style w:type="paragraph" w:styleId="NoSpacing">
    <w:name w:val="No Spacing"/>
    <w:uiPriority w:val="99"/>
    <w:semiHidden/>
    <w:unhideWhenUsed/>
    <w:qFormat/>
    <w:rsid w:val="002C4BD7"/>
  </w:style>
  <w:style w:type="paragraph" w:styleId="NormalWeb">
    <w:name w:val="Normal (Web)"/>
    <w:basedOn w:val="Normal"/>
    <w:uiPriority w:val="99"/>
    <w:semiHidden/>
    <w:unhideWhenUsed/>
    <w:rsid w:val="002C4BD7"/>
    <w:rPr>
      <w:rFonts w:ascii="Times New Roman" w:hAnsi="Times New Roman"/>
      <w:sz w:val="24"/>
      <w:szCs w:val="24"/>
    </w:rPr>
  </w:style>
  <w:style w:type="paragraph" w:styleId="NoteHeading">
    <w:name w:val="Note Heading"/>
    <w:basedOn w:val="Normal"/>
    <w:next w:val="Normal"/>
    <w:link w:val="NoteHeadingChar"/>
    <w:uiPriority w:val="99"/>
    <w:semiHidden/>
    <w:unhideWhenUsed/>
    <w:rsid w:val="002C4BD7"/>
  </w:style>
  <w:style w:type="character" w:customStyle="1" w:styleId="NoteHeadingChar">
    <w:name w:val="Note Heading Char"/>
    <w:basedOn w:val="DefaultParagraphFont"/>
    <w:link w:val="NoteHeading"/>
    <w:uiPriority w:val="99"/>
    <w:semiHidden/>
    <w:rsid w:val="002C4BD7"/>
  </w:style>
  <w:style w:type="table" w:styleId="PlainTable1">
    <w:name w:val="Plain Table 1"/>
    <w:basedOn w:val="TableNormal"/>
    <w:uiPriority w:val="41"/>
    <w:rsid w:val="002C4BD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C4BD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C4BD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C4BD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C4BD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C4BD7"/>
    <w:rPr>
      <w:rFonts w:ascii="Consolas" w:hAnsi="Consolas"/>
      <w:szCs w:val="21"/>
    </w:rPr>
  </w:style>
  <w:style w:type="character" w:customStyle="1" w:styleId="PlainTextChar">
    <w:name w:val="Plain Text Char"/>
    <w:basedOn w:val="DefaultParagraphFont"/>
    <w:link w:val="PlainText"/>
    <w:uiPriority w:val="99"/>
    <w:semiHidden/>
    <w:rsid w:val="002C4BD7"/>
    <w:rPr>
      <w:rFonts w:ascii="Consolas" w:hAnsi="Consolas"/>
      <w:szCs w:val="21"/>
    </w:rPr>
  </w:style>
  <w:style w:type="paragraph" w:styleId="Quote">
    <w:name w:val="Quote"/>
    <w:basedOn w:val="Normal"/>
    <w:next w:val="Normal"/>
    <w:link w:val="QuoteChar"/>
    <w:uiPriority w:val="29"/>
    <w:semiHidden/>
    <w:unhideWhenUsed/>
    <w:qFormat/>
    <w:rsid w:val="00674BA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674BAA"/>
    <w:rPr>
      <w:i/>
      <w:iCs/>
      <w:color w:val="404040" w:themeColor="text1" w:themeTint="BF"/>
    </w:rPr>
  </w:style>
  <w:style w:type="paragraph" w:styleId="Salutation">
    <w:name w:val="Salutation"/>
    <w:basedOn w:val="Normal"/>
    <w:next w:val="Normal"/>
    <w:link w:val="SalutationChar"/>
    <w:uiPriority w:val="99"/>
    <w:semiHidden/>
    <w:unhideWhenUsed/>
    <w:rsid w:val="002C4BD7"/>
  </w:style>
  <w:style w:type="character" w:customStyle="1" w:styleId="SalutationChar">
    <w:name w:val="Salutation Char"/>
    <w:basedOn w:val="DefaultParagraphFont"/>
    <w:link w:val="Salutation"/>
    <w:uiPriority w:val="99"/>
    <w:semiHidden/>
    <w:rsid w:val="002C4BD7"/>
  </w:style>
  <w:style w:type="character" w:styleId="SmartHyperlink">
    <w:name w:val="Smart Hyperlink"/>
    <w:basedOn w:val="DefaultParagraphFont"/>
    <w:uiPriority w:val="99"/>
    <w:semiHidden/>
    <w:unhideWhenUsed/>
    <w:rsid w:val="002C4BD7"/>
    <w:rPr>
      <w:u w:val="dotted"/>
    </w:rPr>
  </w:style>
  <w:style w:type="character" w:styleId="Strong">
    <w:name w:val="Strong"/>
    <w:basedOn w:val="DefaultParagraphFont"/>
    <w:uiPriority w:val="22"/>
    <w:semiHidden/>
    <w:unhideWhenUsed/>
    <w:qFormat/>
    <w:rsid w:val="002C4BD7"/>
    <w:rPr>
      <w:b/>
      <w:bCs/>
    </w:rPr>
  </w:style>
  <w:style w:type="paragraph" w:styleId="Subtitle">
    <w:name w:val="Subtitle"/>
    <w:basedOn w:val="Normal"/>
    <w:link w:val="SubtitleChar"/>
    <w:uiPriority w:val="11"/>
    <w:semiHidden/>
    <w:unhideWhenUsed/>
    <w:qFormat/>
    <w:rsid w:val="00431C47"/>
    <w:pPr>
      <w:numPr>
        <w:ilvl w:val="1"/>
      </w:numPr>
      <w:spacing w:after="160"/>
      <w:contextualSpacing/>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semiHidden/>
    <w:rsid w:val="00431C47"/>
    <w:rPr>
      <w:rFonts w:eastAsiaTheme="minorEastAsia" w:cstheme="minorBidi"/>
      <w:color w:val="5A5A5A" w:themeColor="text1" w:themeTint="A5"/>
      <w:spacing w:val="15"/>
    </w:rPr>
  </w:style>
  <w:style w:type="character" w:styleId="SubtleEmphasis">
    <w:name w:val="Subtle Emphasis"/>
    <w:basedOn w:val="DefaultParagraphFont"/>
    <w:uiPriority w:val="19"/>
    <w:semiHidden/>
    <w:unhideWhenUsed/>
    <w:qFormat/>
    <w:rsid w:val="002C4BD7"/>
    <w:rPr>
      <w:i/>
      <w:iCs/>
      <w:color w:val="404040" w:themeColor="text1" w:themeTint="BF"/>
    </w:rPr>
  </w:style>
  <w:style w:type="character" w:styleId="SubtleReference">
    <w:name w:val="Subtle Reference"/>
    <w:basedOn w:val="DefaultParagraphFont"/>
    <w:uiPriority w:val="31"/>
    <w:semiHidden/>
    <w:unhideWhenUsed/>
    <w:qFormat/>
    <w:rsid w:val="002C4BD7"/>
    <w:rPr>
      <w:smallCaps/>
      <w:color w:val="5A5A5A" w:themeColor="text1" w:themeTint="A5"/>
    </w:rPr>
  </w:style>
  <w:style w:type="table" w:styleId="Table3Deffects1">
    <w:name w:val="Table 3D effects 1"/>
    <w:basedOn w:val="TableNormal"/>
    <w:uiPriority w:val="99"/>
    <w:semiHidden/>
    <w:unhideWhenUsed/>
    <w:rsid w:val="002C4B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C4B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C4B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C4B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C4B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C4B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C4B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C4B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C4B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C4B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C4B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C4B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C4B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C4B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C4B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C4B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C4B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C4B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C4B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C4B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C4B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C4B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C4B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C4B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C4B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C4B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C4B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C4B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C4B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C4B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C4B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C4B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C4B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C4B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C4BD7"/>
    <w:pPr>
      <w:ind w:left="220" w:hanging="220"/>
    </w:pPr>
  </w:style>
  <w:style w:type="paragraph" w:styleId="TableofFigures">
    <w:name w:val="table of figures"/>
    <w:basedOn w:val="Normal"/>
    <w:next w:val="Normal"/>
    <w:uiPriority w:val="99"/>
    <w:semiHidden/>
    <w:unhideWhenUsed/>
    <w:rsid w:val="002C4BD7"/>
  </w:style>
  <w:style w:type="table" w:styleId="TableProfessional">
    <w:name w:val="Table Professional"/>
    <w:basedOn w:val="TableNormal"/>
    <w:uiPriority w:val="99"/>
    <w:semiHidden/>
    <w:unhideWhenUsed/>
    <w:rsid w:val="002C4B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C4B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C4B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C4B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C4B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C4B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C4B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C4B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C4B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C4B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C4BD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C4BD7"/>
    <w:pPr>
      <w:spacing w:after="100"/>
    </w:pPr>
  </w:style>
  <w:style w:type="paragraph" w:styleId="TOC2">
    <w:name w:val="toc 2"/>
    <w:basedOn w:val="Normal"/>
    <w:next w:val="Normal"/>
    <w:autoRedefine/>
    <w:uiPriority w:val="39"/>
    <w:semiHidden/>
    <w:unhideWhenUsed/>
    <w:rsid w:val="002C4BD7"/>
    <w:pPr>
      <w:spacing w:after="100"/>
      <w:ind w:left="220"/>
    </w:pPr>
  </w:style>
  <w:style w:type="paragraph" w:styleId="TOC3">
    <w:name w:val="toc 3"/>
    <w:basedOn w:val="Normal"/>
    <w:next w:val="Normal"/>
    <w:autoRedefine/>
    <w:uiPriority w:val="39"/>
    <w:semiHidden/>
    <w:unhideWhenUsed/>
    <w:rsid w:val="002C4BD7"/>
    <w:pPr>
      <w:spacing w:after="100"/>
      <w:ind w:left="440"/>
    </w:pPr>
  </w:style>
  <w:style w:type="paragraph" w:styleId="TOC4">
    <w:name w:val="toc 4"/>
    <w:basedOn w:val="Normal"/>
    <w:next w:val="Normal"/>
    <w:autoRedefine/>
    <w:uiPriority w:val="39"/>
    <w:semiHidden/>
    <w:unhideWhenUsed/>
    <w:rsid w:val="002C4BD7"/>
    <w:pPr>
      <w:spacing w:after="100"/>
      <w:ind w:left="660"/>
    </w:pPr>
  </w:style>
  <w:style w:type="paragraph" w:styleId="TOC5">
    <w:name w:val="toc 5"/>
    <w:basedOn w:val="Normal"/>
    <w:next w:val="Normal"/>
    <w:autoRedefine/>
    <w:uiPriority w:val="39"/>
    <w:semiHidden/>
    <w:unhideWhenUsed/>
    <w:rsid w:val="002C4BD7"/>
    <w:pPr>
      <w:spacing w:after="100"/>
      <w:ind w:left="880"/>
    </w:pPr>
  </w:style>
  <w:style w:type="paragraph" w:styleId="TOC6">
    <w:name w:val="toc 6"/>
    <w:basedOn w:val="Normal"/>
    <w:next w:val="Normal"/>
    <w:autoRedefine/>
    <w:uiPriority w:val="39"/>
    <w:semiHidden/>
    <w:unhideWhenUsed/>
    <w:rsid w:val="002C4BD7"/>
    <w:pPr>
      <w:spacing w:after="100"/>
      <w:ind w:left="1100"/>
    </w:pPr>
  </w:style>
  <w:style w:type="paragraph" w:styleId="TOC7">
    <w:name w:val="toc 7"/>
    <w:basedOn w:val="Normal"/>
    <w:next w:val="Normal"/>
    <w:autoRedefine/>
    <w:uiPriority w:val="39"/>
    <w:semiHidden/>
    <w:unhideWhenUsed/>
    <w:rsid w:val="002C4BD7"/>
    <w:pPr>
      <w:spacing w:after="100"/>
      <w:ind w:left="1320"/>
    </w:pPr>
  </w:style>
  <w:style w:type="paragraph" w:styleId="TOC8">
    <w:name w:val="toc 8"/>
    <w:basedOn w:val="Normal"/>
    <w:next w:val="Normal"/>
    <w:autoRedefine/>
    <w:uiPriority w:val="39"/>
    <w:semiHidden/>
    <w:unhideWhenUsed/>
    <w:rsid w:val="002C4BD7"/>
    <w:pPr>
      <w:spacing w:after="100"/>
      <w:ind w:left="1540"/>
    </w:pPr>
  </w:style>
  <w:style w:type="paragraph" w:styleId="TOC9">
    <w:name w:val="toc 9"/>
    <w:basedOn w:val="Normal"/>
    <w:next w:val="Normal"/>
    <w:autoRedefine/>
    <w:uiPriority w:val="39"/>
    <w:semiHidden/>
    <w:unhideWhenUsed/>
    <w:rsid w:val="002C4BD7"/>
    <w:pPr>
      <w:spacing w:after="100"/>
      <w:ind w:left="1760"/>
    </w:pPr>
  </w:style>
  <w:style w:type="paragraph" w:styleId="TOCHeading">
    <w:name w:val="TOC Heading"/>
    <w:basedOn w:val="Heading1"/>
    <w:next w:val="Normal"/>
    <w:uiPriority w:val="39"/>
    <w:semiHidden/>
    <w:unhideWhenUsed/>
    <w:qFormat/>
    <w:rsid w:val="00431C47"/>
    <w:pPr>
      <w:keepNext/>
      <w:keepLines/>
      <w:outlineLvl w:val="9"/>
    </w:pPr>
    <w:rPr>
      <w:rFonts w:eastAsiaTheme="majorEastAsia" w:cstheme="majorBidi"/>
      <w:szCs w:val="32"/>
    </w:rPr>
  </w:style>
  <w:style w:type="character" w:styleId="UnresolvedMention">
    <w:name w:val="Unresolved Mention"/>
    <w:basedOn w:val="DefaultParagraphFont"/>
    <w:uiPriority w:val="99"/>
    <w:semiHidden/>
    <w:unhideWhenUsed/>
    <w:rsid w:val="002C4BD7"/>
    <w:rPr>
      <w:color w:val="808080"/>
      <w:shd w:val="clear" w:color="auto" w:fill="E6E6E6"/>
    </w:rPr>
  </w:style>
  <w:style w:type="character" w:customStyle="1" w:styleId="Heading2Char">
    <w:name w:val="Heading 2 Char"/>
    <w:basedOn w:val="DefaultParagraphFont"/>
    <w:link w:val="Heading2"/>
    <w:uiPriority w:val="9"/>
    <w:rsid w:val="007A1081"/>
    <w:rPr>
      <w:rFonts w:asciiTheme="majorHAnsi" w:eastAsiaTheme="majorEastAsia" w:hAnsiTheme="majorHAnsi" w:cstheme="majorBidi"/>
      <w:caps/>
      <w:szCs w:val="26"/>
    </w:rPr>
  </w:style>
  <w:style w:type="character" w:customStyle="1" w:styleId="FooterChar">
    <w:name w:val="Footer Char"/>
    <w:basedOn w:val="DefaultParagraphFont"/>
    <w:link w:val="Footer"/>
    <w:uiPriority w:val="99"/>
    <w:semiHidden/>
    <w:rsid w:val="006536D0"/>
    <w:rPr>
      <w:kern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Prism%20mem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902913E07040AE9091926BAB86F898"/>
        <w:category>
          <w:name w:val="General"/>
          <w:gallery w:val="placeholder"/>
        </w:category>
        <w:types>
          <w:type w:val="bbPlcHdr"/>
        </w:types>
        <w:behaviors>
          <w:behavior w:val="content"/>
        </w:behaviors>
        <w:guid w:val="{2C726BBD-3F56-4E81-A06E-48C6B5A514A6}"/>
      </w:docPartPr>
      <w:docPartBody>
        <w:p w:rsidR="00DC0438" w:rsidRDefault="00000000">
          <w:pPr>
            <w:pStyle w:val="EB902913E07040AE9091926BAB86F898"/>
          </w:pPr>
          <w:r w:rsidRPr="005673B8">
            <w:t>to</w:t>
          </w:r>
        </w:p>
      </w:docPartBody>
    </w:docPart>
    <w:docPart>
      <w:docPartPr>
        <w:name w:val="F5BC25DBB0014B8BB1CAAD497DB5E48C"/>
        <w:category>
          <w:name w:val="General"/>
          <w:gallery w:val="placeholder"/>
        </w:category>
        <w:types>
          <w:type w:val="bbPlcHdr"/>
        </w:types>
        <w:behaviors>
          <w:behavior w:val="content"/>
        </w:behaviors>
        <w:guid w:val="{35112062-14A3-4FC6-B6D9-978EF399D93E}"/>
      </w:docPartPr>
      <w:docPartBody>
        <w:p w:rsidR="00DC0438" w:rsidRDefault="00000000">
          <w:pPr>
            <w:pStyle w:val="F5BC25DBB0014B8BB1CAAD497DB5E48C"/>
          </w:pPr>
          <w:r w:rsidRPr="005673B8">
            <w:t>from</w:t>
          </w:r>
        </w:p>
      </w:docPartBody>
    </w:docPart>
    <w:docPart>
      <w:docPartPr>
        <w:name w:val="5DAC5D33AA354DBC959108BDE2C09F38"/>
        <w:category>
          <w:name w:val="General"/>
          <w:gallery w:val="placeholder"/>
        </w:category>
        <w:types>
          <w:type w:val="bbPlcHdr"/>
        </w:types>
        <w:behaviors>
          <w:behavior w:val="content"/>
        </w:behaviors>
        <w:guid w:val="{3AF8C7BF-3720-4D4A-AB28-8C95613DAC36}"/>
      </w:docPartPr>
      <w:docPartBody>
        <w:p w:rsidR="00DC0438" w:rsidRDefault="00000000">
          <w:pPr>
            <w:pStyle w:val="5DAC5D33AA354DBC959108BDE2C09F38"/>
          </w:pPr>
          <w:r w:rsidRPr="005673B8">
            <w:t>subject</w:t>
          </w:r>
        </w:p>
      </w:docPartBody>
    </w:docPart>
    <w:docPart>
      <w:docPartPr>
        <w:name w:val="FB8FA4A9AEB24D9F95951ED14447D5FC"/>
        <w:category>
          <w:name w:val="General"/>
          <w:gallery w:val="placeholder"/>
        </w:category>
        <w:types>
          <w:type w:val="bbPlcHdr"/>
        </w:types>
        <w:behaviors>
          <w:behavior w:val="content"/>
        </w:behaviors>
        <w:guid w:val="{41A9615C-9CAF-46F6-B32E-A23EE45207BB}"/>
      </w:docPartPr>
      <w:docPartBody>
        <w:p w:rsidR="00DC0438" w:rsidRDefault="00000000">
          <w:pPr>
            <w:pStyle w:val="FB8FA4A9AEB24D9F95951ED14447D5FC"/>
          </w:pPr>
          <w:r>
            <w:t>CC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5FF"/>
    <w:rsid w:val="00156A79"/>
    <w:rsid w:val="003D55FF"/>
    <w:rsid w:val="007A4497"/>
    <w:rsid w:val="00DC0438"/>
    <w:rsid w:val="00EC1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902913E07040AE9091926BAB86F898">
    <w:name w:val="EB902913E07040AE9091926BAB86F898"/>
  </w:style>
  <w:style w:type="paragraph" w:customStyle="1" w:styleId="F5BC25DBB0014B8BB1CAAD497DB5E48C">
    <w:name w:val="F5BC25DBB0014B8BB1CAAD497DB5E48C"/>
  </w:style>
  <w:style w:type="paragraph" w:customStyle="1" w:styleId="5DAC5D33AA354DBC959108BDE2C09F38">
    <w:name w:val="5DAC5D33AA354DBC959108BDE2C09F38"/>
  </w:style>
  <w:style w:type="paragraph" w:customStyle="1" w:styleId="FB8FA4A9AEB24D9F95951ED14447D5FC">
    <w:name w:val="FB8FA4A9AEB24D9F95951ED14447D5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mo-02">
      <a:dk1>
        <a:sysClr val="windowText" lastClr="000000"/>
      </a:dk1>
      <a:lt1>
        <a:sysClr val="window" lastClr="FFFFFF"/>
      </a:lt1>
      <a:dk2>
        <a:srgbClr val="000000"/>
      </a:dk2>
      <a:lt2>
        <a:srgbClr val="F8F8F8"/>
      </a:lt2>
      <a:accent1>
        <a:srgbClr val="0DABB6"/>
      </a:accent1>
      <a:accent2>
        <a:srgbClr val="8FC640"/>
      </a:accent2>
      <a:accent3>
        <a:srgbClr val="F47527"/>
      </a:accent3>
      <a:accent4>
        <a:srgbClr val="EC223B"/>
      </a:accent4>
      <a:accent5>
        <a:srgbClr val="D41E44"/>
      </a:accent5>
      <a:accent6>
        <a:srgbClr val="F8A120"/>
      </a:accent6>
      <a:hlink>
        <a:srgbClr val="0070C0"/>
      </a:hlink>
      <a:folHlink>
        <a:srgbClr val="FF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F381EF-75E8-442E-81C3-C62D649CB06D}">
  <ds:schemaRefs>
    <ds:schemaRef ds:uri="http://schemas.microsoft.com/sharepoint/v3/contenttype/forms"/>
  </ds:schemaRefs>
</ds:datastoreItem>
</file>

<file path=customXml/itemProps2.xml><?xml version="1.0" encoding="utf-8"?>
<ds:datastoreItem xmlns:ds="http://schemas.openxmlformats.org/officeDocument/2006/customXml" ds:itemID="{F134C8E1-CFC0-43BD-83D1-795FBB95D09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14A54D7D-4B5F-4D8E-800F-7FCF1503C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Prism memo.dotx</Template>
  <TotalTime>0</TotalTime>
  <Pages>4</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2025-12-02T22:33:00Z</dcterms:created>
  <dcterms:modified xsi:type="dcterms:W3CDTF">2025-12-02T23:52:00Z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